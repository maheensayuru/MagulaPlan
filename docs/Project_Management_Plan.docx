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EF3B7">
      <w:pPr>
        <w:spacing w:before="280" w:after="120"/>
      </w:pPr>
      <w:r>
        <w:rPr>
          <w:rFonts w:ascii="Playfair Display" w:hAnsi="Playfair Display"/>
          <w:b/>
          <w:color w:val="721F3A"/>
          <w:sz w:val="44"/>
        </w:rPr>
        <w:t xml:space="preserve">MagulaPlan </w:t>
      </w:r>
      <w:r>
        <w:rPr>
          <w:rFonts w:ascii="Playfair Display" w:hAnsi="Playfair Display"/>
          <w:b/>
          <w:color w:val="721F3A"/>
          <w:sz w:val="44"/>
          <w:lang w:val="en-US"/>
        </w:rPr>
        <w:t>-</w:t>
      </w:r>
      <w:r>
        <w:rPr>
          <w:rFonts w:ascii="Playfair Display" w:hAnsi="Playfair Display"/>
          <w:b/>
          <w:color w:val="721F3A"/>
          <w:sz w:val="44"/>
        </w:rPr>
        <w:t xml:space="preserve"> Project Management Plan</w:t>
      </w:r>
    </w:p>
    <w:p w14:paraId="51B02039">
      <w:pPr>
        <w:spacing w:after="80"/>
      </w:pPr>
      <w:r>
        <w:rPr>
          <w:rFonts w:ascii="Segoe UI" w:hAnsi="Segoe UI"/>
          <w:b/>
          <w:color w:val="222222"/>
          <w:sz w:val="18"/>
        </w:rPr>
        <w:t>Module:</w:t>
      </w:r>
      <w:r>
        <w:rPr>
          <w:rFonts w:ascii="Segoe UI" w:hAnsi="Segoe UI"/>
          <w:color w:val="222222"/>
          <w:sz w:val="18"/>
        </w:rPr>
        <w:t xml:space="preserve"> Project Management</w:t>
      </w:r>
    </w:p>
    <w:p w14:paraId="513B9B2E">
      <w:pPr>
        <w:spacing w:after="80"/>
      </w:pPr>
      <w:r>
        <w:rPr>
          <w:rFonts w:ascii="Segoe UI" w:hAnsi="Segoe UI"/>
          <w:b/>
          <w:color w:val="222222"/>
          <w:sz w:val="18"/>
        </w:rPr>
        <w:t>Team:</w:t>
      </w:r>
      <w:r>
        <w:rPr>
          <w:rFonts w:ascii="Segoe UI" w:hAnsi="Segoe UI"/>
          <w:color w:val="222222"/>
          <w:sz w:val="18"/>
        </w:rPr>
        <w:t xml:space="preserve"> Group 04</w:t>
      </w:r>
    </w:p>
    <w:p w14:paraId="3764BAB0">
      <w:pPr>
        <w:spacing w:after="80"/>
      </w:pPr>
      <w:r>
        <w:rPr>
          <w:rFonts w:ascii="Segoe UI" w:hAnsi="Segoe UI"/>
          <w:b/>
          <w:color w:val="222222"/>
          <w:sz w:val="18"/>
        </w:rPr>
        <w:t>Date:</w:t>
      </w:r>
      <w:r>
        <w:rPr>
          <w:rFonts w:ascii="Segoe UI" w:hAnsi="Segoe UI"/>
          <w:color w:val="222222"/>
          <w:sz w:val="18"/>
        </w:rPr>
        <w:t xml:space="preserve"> August 2026</w:t>
      </w:r>
    </w:p>
    <w:p w14:paraId="73D4036E">
      <w:pPr>
        <w:spacing w:before="120" w:after="120"/>
      </w:pPr>
      <w:r>
        <w:rPr>
          <w:color w:val="EEDDE0"/>
        </w:rPr>
        <w:t>__________________________________________________________________________</w:t>
      </w:r>
    </w:p>
    <w:p w14:paraId="5BCFB694">
      <w:pPr>
        <w:spacing w:before="240" w:after="80"/>
      </w:pPr>
      <w:r>
        <w:rPr>
          <w:rFonts w:ascii="Playfair Display" w:hAnsi="Playfair Display"/>
          <w:b/>
          <w:color w:val="721F3A"/>
          <w:sz w:val="30"/>
        </w:rPr>
        <w:t>1. Introduction &amp; Project Approach</w:t>
      </w:r>
    </w:p>
    <w:p w14:paraId="6E5CAD04">
      <w:pPr>
        <w:spacing w:before="160" w:after="60"/>
      </w:pPr>
      <w:r>
        <w:rPr>
          <w:rFonts w:ascii="Segoe UI" w:hAnsi="Segoe UI"/>
          <w:b/>
          <w:color w:val="222222"/>
          <w:sz w:val="23"/>
        </w:rPr>
        <w:t>1.1 Purpose of the Plan</w:t>
      </w:r>
    </w:p>
    <w:p w14:paraId="0E2BC326">
      <w:pPr>
        <w:spacing w:after="80"/>
      </w:pPr>
      <w:r>
        <w:rPr>
          <w:rFonts w:ascii="Segoe UI" w:hAnsi="Segoe UI"/>
          <w:color w:val="222222"/>
          <w:sz w:val="18"/>
        </w:rPr>
        <w:t xml:space="preserve">This Project Management Plan defines the sprint schedule, task allocation strategy, and operational workflows governing the six-week core development phase of MagulaPlan (magulaplan.com) </w:t>
      </w:r>
      <w:r>
        <w:rPr>
          <w:rFonts w:ascii="Segoe UI" w:hAnsi="Segoe UI"/>
          <w:color w:val="222222"/>
          <w:sz w:val="18"/>
          <w:lang w:val="en-US"/>
        </w:rPr>
        <w:t>-</w:t>
      </w:r>
      <w:r>
        <w:rPr>
          <w:rFonts w:ascii="Segoe UI" w:hAnsi="Segoe UI"/>
          <w:color w:val="222222"/>
          <w:sz w:val="18"/>
        </w:rPr>
        <w:t xml:space="preserve"> a centralized digital wedding planning platform tailored for the Sri Lankan market. The document serves as the single source of truth for stakeholder expectations, team member accountability, and deliverable timelines. It is intended for evaluation by university lecturers and to guide the project team through Sprint 1 to Sprint 3.</w:t>
      </w:r>
    </w:p>
    <w:p w14:paraId="5CF50A27">
      <w:pPr>
        <w:spacing w:before="160" w:after="60"/>
      </w:pPr>
      <w:r>
        <w:rPr>
          <w:rFonts w:ascii="Segoe UI" w:hAnsi="Segoe UI"/>
          <w:b/>
          <w:color w:val="222222"/>
          <w:sz w:val="23"/>
        </w:rPr>
        <w:t>1.2 Methodology</w:t>
      </w:r>
    </w:p>
    <w:p w14:paraId="7076F7D9">
      <w:pPr>
        <w:spacing w:after="80"/>
      </w:pPr>
      <w:r>
        <w:rPr>
          <w:rFonts w:ascii="Segoe UI" w:hAnsi="Segoe UI"/>
          <w:color w:val="222222"/>
          <w:sz w:val="18"/>
        </w:rPr>
        <w:t>The team adopts an Agile-based iterative development methodology. The six-week timeline is partitioned into three consecutive two-week sprints, each concluding with a tangible, demonstrable increment. This structure enables parallel development across the frontend (React with Tailwind CSS) and backend (Java Spring Boot with MySQL) tracks, with continuous integration touchpoints to surface integration risks early. Sprint retrospectives and backlog grooming sessions ensure the team adapts to emergent requirements without compromising the delivery schedule.</w:t>
      </w:r>
    </w:p>
    <w:p w14:paraId="04075F8E">
      <w:pPr>
        <w:spacing w:before="160" w:after="60"/>
      </w:pPr>
      <w:r>
        <w:rPr>
          <w:rFonts w:ascii="Segoe UI" w:hAnsi="Segoe UI"/>
          <w:b/>
          <w:color w:val="222222"/>
          <w:sz w:val="23"/>
        </w:rPr>
        <w:t>1.3 Project Vision</w:t>
      </w:r>
    </w:p>
    <w:p w14:paraId="09A189CD">
      <w:pPr>
        <w:spacing w:after="80"/>
      </w:pPr>
      <w:r>
        <w:rPr>
          <w:rFonts w:ascii="Segoe UI" w:hAnsi="Segoe UI"/>
          <w:color w:val="222222"/>
          <w:sz w:val="18"/>
        </w:rPr>
        <w:t>MagulaPlan eliminates the fragmented, manual process of planning a wedding in Sri Lanka. By centralizing vendor discovery, budget tracking, guest list management, and WhatsApp-based digital invitations into a single multi-role B2B2C marketplace, the system reduces the coordination burden on couples and provides commercial wedding vendors with a structured, monetized hosting platform. The platform connects three primary user roles:</w:t>
      </w:r>
    </w:p>
    <w:p w14:paraId="4A9EFCC1">
      <w:pPr>
        <w:spacing w:after="80"/>
      </w:pPr>
      <w:r>
        <w:rPr>
          <w:rFonts w:ascii="Segoe UI" w:hAnsi="Segoe UI"/>
          <w:color w:val="222222"/>
          <w:sz w:val="18"/>
        </w:rPr>
        <w:t xml:space="preserve">1. </w:t>
      </w:r>
      <w:r>
        <w:rPr>
          <w:rFonts w:ascii="Segoe UI" w:hAnsi="Segoe UI"/>
          <w:b/>
          <w:color w:val="222222"/>
          <w:sz w:val="18"/>
        </w:rPr>
        <w:t>Couples (B2C):</w:t>
      </w:r>
      <w:r>
        <w:rPr>
          <w:rFonts w:ascii="Segoe UI" w:hAnsi="Segoe UI"/>
          <w:color w:val="222222"/>
          <w:sz w:val="18"/>
        </w:rPr>
        <w:t xml:space="preserve"> Discover vendors across 25 districts, track itemized wedding expenses, coordinate digital RSVPs, and checkout multi-vendor selection carts.</w:t>
      </w:r>
    </w:p>
    <w:p w14:paraId="03D4D2FF">
      <w:pPr>
        <w:spacing w:after="80"/>
      </w:pPr>
      <w:r>
        <w:rPr>
          <w:rFonts w:ascii="Segoe UI" w:hAnsi="Segoe UI"/>
          <w:color w:val="222222"/>
          <w:sz w:val="18"/>
        </w:rPr>
        <w:t xml:space="preserve">2. </w:t>
      </w:r>
      <w:r>
        <w:rPr>
          <w:rFonts w:ascii="Segoe UI" w:hAnsi="Segoe UI"/>
          <w:b/>
          <w:color w:val="222222"/>
          <w:sz w:val="18"/>
        </w:rPr>
        <w:t>Commercial Vendors (B2B):</w:t>
      </w:r>
      <w:r>
        <w:rPr>
          <w:rFonts w:ascii="Segoe UI" w:hAnsi="Segoe UI"/>
          <w:color w:val="222222"/>
          <w:sz w:val="18"/>
        </w:rPr>
        <w:t xml:space="preserve"> Self-register, select 3-tier hosting packages (Free / Pro / Featured), simulate commercial checkout via an academic payment sandbox, track customer booking leads, and manage business profiles.</w:t>
      </w:r>
    </w:p>
    <w:p w14:paraId="596FDAA1">
      <w:pPr>
        <w:spacing w:after="80"/>
      </w:pPr>
      <w:r>
        <w:rPr>
          <w:rFonts w:ascii="Segoe UI" w:hAnsi="Segoe UI"/>
          <w:color w:val="222222"/>
          <w:sz w:val="18"/>
        </w:rPr>
        <w:t xml:space="preserve">3. </w:t>
      </w:r>
      <w:r>
        <w:rPr>
          <w:rFonts w:ascii="Segoe UI" w:hAnsi="Segoe UI"/>
          <w:b/>
          <w:color w:val="222222"/>
          <w:sz w:val="18"/>
        </w:rPr>
        <w:t>Administrators:</w:t>
      </w:r>
      <w:r>
        <w:rPr>
          <w:rFonts w:ascii="Segoe UI" w:hAnsi="Segoe UI"/>
          <w:color w:val="222222"/>
          <w:sz w:val="18"/>
        </w:rPr>
        <w:t xml:space="preserve"> Monitor platform health and KPI metrics, moderate vendor listings (approval/rejection), assign verified and gold badges, and govern user safety.</w:t>
      </w:r>
    </w:p>
    <w:p w14:paraId="5ACD5A60">
      <w:pPr>
        <w:spacing w:before="120" w:after="120"/>
      </w:pPr>
      <w:r>
        <w:rPr>
          <w:color w:val="EEDDE0"/>
        </w:rPr>
        <w:t>__________________________________________________________________________</w:t>
      </w:r>
    </w:p>
    <w:p w14:paraId="50EB426C">
      <w:pPr>
        <w:spacing w:before="240" w:after="80"/>
      </w:pPr>
      <w:r>
        <w:rPr>
          <w:rFonts w:ascii="Playfair Display" w:hAnsi="Playfair Display"/>
          <w:b/>
          <w:color w:val="721F3A"/>
          <w:sz w:val="30"/>
        </w:rPr>
        <w:t>2. Team Workload &amp; Resource Allocation</w:t>
      </w:r>
    </w:p>
    <w:p w14:paraId="355915FD">
      <w:pPr>
        <w:spacing w:after="80"/>
      </w:pPr>
      <w:r>
        <w:rPr>
          <w:rFonts w:ascii="Segoe UI" w:hAnsi="Segoe UI"/>
          <w:color w:val="222222"/>
          <w:sz w:val="18"/>
        </w:rPr>
        <w:t>The five-member team is organized into three parallel development tracks, ensuring no single individual becomes a bottleneck and that every deliverable has clear ownership.</w:t>
      </w:r>
    </w:p>
    <w:p w14:paraId="37C3997D">
      <w:pPr>
        <w:spacing w:before="160" w:after="60"/>
      </w:pPr>
      <w:r>
        <w:rPr>
          <w:rFonts w:ascii="Segoe UI" w:hAnsi="Segoe UI"/>
          <w:b/>
          <w:color w:val="222222"/>
          <w:sz w:val="23"/>
        </w:rPr>
        <w:t>2.1 Management &amp; Quality Assurance Track</w:t>
      </w:r>
    </w:p>
    <w:tbl>
      <w:tblPr>
        <w:tblStyle w:val="12"/>
        <w:tblW w:w="0" w:type="auto"/>
        <w:jc w:val="center"/>
        <w:tblLayout w:type="autofit"/>
        <w:tblCellMar>
          <w:top w:w="0" w:type="dxa"/>
          <w:left w:w="108" w:type="dxa"/>
          <w:bottom w:w="0" w:type="dxa"/>
          <w:right w:w="108" w:type="dxa"/>
        </w:tblCellMar>
      </w:tblPr>
      <w:tblGrid>
        <w:gridCol w:w="2448"/>
        <w:gridCol w:w="2448"/>
        <w:gridCol w:w="2448"/>
        <w:gridCol w:w="2448"/>
      </w:tblGrid>
      <w:tr w14:paraId="653160DD">
        <w:tblPrEx>
          <w:tblCellMar>
            <w:top w:w="0" w:type="dxa"/>
            <w:left w:w="108" w:type="dxa"/>
            <w:bottom w:w="0" w:type="dxa"/>
            <w:right w:w="108" w:type="dxa"/>
          </w:tblCellMar>
        </w:tblPrEx>
        <w:trPr>
          <w:jc w:val="center"/>
        </w:trPr>
        <w:tc>
          <w:tcPr>
            <w:tcW w:w="2448" w:type="dxa"/>
            <w:shd w:val="clear" w:color="auto" w:fill="721F3A"/>
            <w:tcMar>
              <w:top w:w="70" w:type="dxa"/>
              <w:left w:w="90" w:type="dxa"/>
              <w:bottom w:w="70" w:type="dxa"/>
              <w:right w:w="90" w:type="dxa"/>
            </w:tcMar>
          </w:tcPr>
          <w:p w14:paraId="11B9C39E">
            <w:r>
              <w:rPr>
                <w:rFonts w:ascii="Segoe UI" w:hAnsi="Segoe UI"/>
                <w:b/>
                <w:color w:val="FFFFFF"/>
                <w:sz w:val="16"/>
              </w:rPr>
              <w:t>Member</w:t>
            </w:r>
          </w:p>
        </w:tc>
        <w:tc>
          <w:tcPr>
            <w:tcW w:w="2448" w:type="dxa"/>
            <w:shd w:val="clear" w:color="auto" w:fill="721F3A"/>
            <w:tcMar>
              <w:top w:w="70" w:type="dxa"/>
              <w:left w:w="90" w:type="dxa"/>
              <w:bottom w:w="70" w:type="dxa"/>
              <w:right w:w="90" w:type="dxa"/>
            </w:tcMar>
          </w:tcPr>
          <w:p w14:paraId="0D0EA111">
            <w:r>
              <w:rPr>
                <w:rFonts w:ascii="Segoe UI" w:hAnsi="Segoe UI"/>
                <w:b/>
                <w:color w:val="FFFFFF"/>
                <w:sz w:val="16"/>
              </w:rPr>
              <w:t>Student ID</w:t>
            </w:r>
          </w:p>
        </w:tc>
        <w:tc>
          <w:tcPr>
            <w:tcW w:w="2448" w:type="dxa"/>
            <w:shd w:val="clear" w:color="auto" w:fill="721F3A"/>
            <w:tcMar>
              <w:top w:w="70" w:type="dxa"/>
              <w:left w:w="90" w:type="dxa"/>
              <w:bottom w:w="70" w:type="dxa"/>
              <w:right w:w="90" w:type="dxa"/>
            </w:tcMar>
          </w:tcPr>
          <w:p w14:paraId="394953E4">
            <w:r>
              <w:rPr>
                <w:rFonts w:ascii="Segoe UI" w:hAnsi="Segoe UI"/>
                <w:b/>
                <w:color w:val="FFFFFF"/>
                <w:sz w:val="16"/>
              </w:rPr>
              <w:t>Role</w:t>
            </w:r>
          </w:p>
        </w:tc>
        <w:tc>
          <w:tcPr>
            <w:tcW w:w="2448" w:type="dxa"/>
            <w:shd w:val="clear" w:color="auto" w:fill="721F3A"/>
            <w:tcMar>
              <w:top w:w="70" w:type="dxa"/>
              <w:left w:w="90" w:type="dxa"/>
              <w:bottom w:w="70" w:type="dxa"/>
              <w:right w:w="90" w:type="dxa"/>
            </w:tcMar>
          </w:tcPr>
          <w:p w14:paraId="1996DDB8">
            <w:r>
              <w:rPr>
                <w:rFonts w:ascii="Segoe UI" w:hAnsi="Segoe UI"/>
                <w:b/>
                <w:color w:val="FFFFFF"/>
                <w:sz w:val="16"/>
              </w:rPr>
              <w:t>Primary Responsibilities</w:t>
            </w:r>
          </w:p>
        </w:tc>
      </w:tr>
      <w:tr w14:paraId="54D55056">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4C9F0857">
            <w:r>
              <w:rPr>
                <w:rFonts w:ascii="Segoe UI" w:hAnsi="Segoe UI"/>
                <w:color w:val="222222"/>
                <w:sz w:val="15"/>
              </w:rPr>
              <w:t>Maheen Sayuru</w:t>
            </w:r>
          </w:p>
        </w:tc>
        <w:tc>
          <w:tcPr>
            <w:tcW w:w="2448" w:type="dxa"/>
            <w:shd w:val="clear" w:color="auto" w:fill="FAF7F2"/>
            <w:tcMar>
              <w:top w:w="70" w:type="dxa"/>
              <w:left w:w="90" w:type="dxa"/>
              <w:bottom w:w="70" w:type="dxa"/>
              <w:right w:w="90" w:type="dxa"/>
            </w:tcMar>
          </w:tcPr>
          <w:p w14:paraId="7DC6BEDB">
            <w:r>
              <w:rPr>
                <w:rFonts w:ascii="Segoe UI" w:hAnsi="Segoe UI"/>
                <w:color w:val="222222"/>
                <w:sz w:val="15"/>
              </w:rPr>
              <w:t>CIT-24-02-0189</w:t>
            </w:r>
          </w:p>
        </w:tc>
        <w:tc>
          <w:tcPr>
            <w:tcW w:w="2448" w:type="dxa"/>
            <w:shd w:val="clear" w:color="auto" w:fill="FAF7F2"/>
            <w:tcMar>
              <w:top w:w="70" w:type="dxa"/>
              <w:left w:w="90" w:type="dxa"/>
              <w:bottom w:w="70" w:type="dxa"/>
              <w:right w:w="90" w:type="dxa"/>
            </w:tcMar>
          </w:tcPr>
          <w:p w14:paraId="24D5208B">
            <w:r>
              <w:rPr>
                <w:rFonts w:ascii="Segoe UI" w:hAnsi="Segoe UI"/>
                <w:color w:val="222222"/>
                <w:sz w:val="15"/>
              </w:rPr>
              <w:t>Project Manager / Backend Developer</w:t>
            </w:r>
          </w:p>
        </w:tc>
        <w:tc>
          <w:tcPr>
            <w:tcW w:w="2448" w:type="dxa"/>
            <w:shd w:val="clear" w:color="auto" w:fill="FAF7F2"/>
            <w:tcMar>
              <w:top w:w="70" w:type="dxa"/>
              <w:left w:w="90" w:type="dxa"/>
              <w:bottom w:w="70" w:type="dxa"/>
              <w:right w:w="90" w:type="dxa"/>
            </w:tcMar>
          </w:tcPr>
          <w:p w14:paraId="1173AB19">
            <w:r>
              <w:rPr>
                <w:rFonts w:ascii="Segoe UI" w:hAnsi="Segoe UI"/>
                <w:color w:val="222222"/>
                <w:sz w:val="15"/>
              </w:rPr>
              <w:t>Sprint planning, timeline management, stakeholder communication, documentation compilation, Share Invitations implementation (MAG-11)</w:t>
            </w:r>
          </w:p>
        </w:tc>
      </w:tr>
      <w:tr w14:paraId="4471AB66">
        <w:tblPrEx>
          <w:tblCellMar>
            <w:top w:w="0" w:type="dxa"/>
            <w:left w:w="108" w:type="dxa"/>
            <w:bottom w:w="0" w:type="dxa"/>
            <w:right w:w="108" w:type="dxa"/>
          </w:tblCellMar>
        </w:tblPrEx>
        <w:trPr>
          <w:jc w:val="center"/>
        </w:trPr>
        <w:tc>
          <w:tcPr>
            <w:tcW w:w="2448" w:type="dxa"/>
            <w:tcMar>
              <w:top w:w="70" w:type="dxa"/>
              <w:left w:w="90" w:type="dxa"/>
              <w:bottom w:w="70" w:type="dxa"/>
              <w:right w:w="90" w:type="dxa"/>
            </w:tcMar>
          </w:tcPr>
          <w:p w14:paraId="45BC5A4F">
            <w:r>
              <w:rPr>
                <w:rFonts w:ascii="Segoe UI" w:hAnsi="Segoe UI"/>
                <w:color w:val="222222"/>
                <w:sz w:val="15"/>
              </w:rPr>
              <w:t>Ruchira Nimnaka</w:t>
            </w:r>
          </w:p>
        </w:tc>
        <w:tc>
          <w:tcPr>
            <w:tcW w:w="2448" w:type="dxa"/>
            <w:tcMar>
              <w:top w:w="70" w:type="dxa"/>
              <w:left w:w="90" w:type="dxa"/>
              <w:bottom w:w="70" w:type="dxa"/>
              <w:right w:w="90" w:type="dxa"/>
            </w:tcMar>
          </w:tcPr>
          <w:p w14:paraId="7DD56FDE">
            <w:r>
              <w:rPr>
                <w:rFonts w:ascii="Segoe UI" w:hAnsi="Segoe UI"/>
                <w:color w:val="222222"/>
                <w:sz w:val="15"/>
              </w:rPr>
              <w:t>CIT-24-02-0029</w:t>
            </w:r>
          </w:p>
        </w:tc>
        <w:tc>
          <w:tcPr>
            <w:tcW w:w="2448" w:type="dxa"/>
            <w:tcMar>
              <w:top w:w="70" w:type="dxa"/>
              <w:left w:w="90" w:type="dxa"/>
              <w:bottom w:w="70" w:type="dxa"/>
              <w:right w:w="90" w:type="dxa"/>
            </w:tcMar>
          </w:tcPr>
          <w:p w14:paraId="29BC537F">
            <w:r>
              <w:rPr>
                <w:rFonts w:ascii="Segoe UI" w:hAnsi="Segoe UI"/>
                <w:color w:val="222222"/>
                <w:sz w:val="15"/>
              </w:rPr>
              <w:t>QA Engineer</w:t>
            </w:r>
          </w:p>
        </w:tc>
        <w:tc>
          <w:tcPr>
            <w:tcW w:w="2448" w:type="dxa"/>
            <w:tcMar>
              <w:top w:w="70" w:type="dxa"/>
              <w:left w:w="90" w:type="dxa"/>
              <w:bottom w:w="70" w:type="dxa"/>
              <w:right w:w="90" w:type="dxa"/>
            </w:tcMar>
          </w:tcPr>
          <w:p w14:paraId="5A763807">
            <w:r>
              <w:rPr>
                <w:rFonts w:ascii="Segoe UI" w:hAnsi="Segoe UI"/>
                <w:color w:val="222222"/>
                <w:sz w:val="15"/>
              </w:rPr>
              <w:t>Test plan authorship, system test execution, defect logging and tracking, final MVP quality sign-off</w:t>
            </w:r>
          </w:p>
        </w:tc>
      </w:tr>
    </w:tbl>
    <w:p w14:paraId="320D136D">
      <w:pPr>
        <w:spacing w:after="80"/>
      </w:pPr>
    </w:p>
    <w:p w14:paraId="37C841A8">
      <w:pPr>
        <w:spacing w:before="160" w:after="60"/>
      </w:pPr>
      <w:r>
        <w:rPr>
          <w:rFonts w:ascii="Segoe UI" w:hAnsi="Segoe UI"/>
          <w:b/>
          <w:color w:val="222222"/>
          <w:sz w:val="23"/>
        </w:rPr>
        <w:t>2.2 Frontend Development Track</w:t>
      </w:r>
    </w:p>
    <w:tbl>
      <w:tblPr>
        <w:tblStyle w:val="12"/>
        <w:tblW w:w="0" w:type="auto"/>
        <w:jc w:val="center"/>
        <w:tblLayout w:type="autofit"/>
        <w:tblCellMar>
          <w:top w:w="0" w:type="dxa"/>
          <w:left w:w="108" w:type="dxa"/>
          <w:bottom w:w="0" w:type="dxa"/>
          <w:right w:w="108" w:type="dxa"/>
        </w:tblCellMar>
      </w:tblPr>
      <w:tblGrid>
        <w:gridCol w:w="2448"/>
        <w:gridCol w:w="2448"/>
        <w:gridCol w:w="2448"/>
        <w:gridCol w:w="2448"/>
      </w:tblGrid>
      <w:tr w14:paraId="16159D76">
        <w:tblPrEx>
          <w:tblCellMar>
            <w:top w:w="0" w:type="dxa"/>
            <w:left w:w="108" w:type="dxa"/>
            <w:bottom w:w="0" w:type="dxa"/>
            <w:right w:w="108" w:type="dxa"/>
          </w:tblCellMar>
        </w:tblPrEx>
        <w:trPr>
          <w:jc w:val="center"/>
        </w:trPr>
        <w:tc>
          <w:tcPr>
            <w:tcW w:w="2448" w:type="dxa"/>
            <w:shd w:val="clear" w:color="auto" w:fill="721F3A"/>
            <w:tcMar>
              <w:top w:w="70" w:type="dxa"/>
              <w:left w:w="90" w:type="dxa"/>
              <w:bottom w:w="70" w:type="dxa"/>
              <w:right w:w="90" w:type="dxa"/>
            </w:tcMar>
          </w:tcPr>
          <w:p w14:paraId="2039AEC3">
            <w:r>
              <w:rPr>
                <w:rFonts w:ascii="Segoe UI" w:hAnsi="Segoe UI"/>
                <w:b/>
                <w:color w:val="FFFFFF"/>
                <w:sz w:val="16"/>
              </w:rPr>
              <w:t>Member</w:t>
            </w:r>
          </w:p>
        </w:tc>
        <w:tc>
          <w:tcPr>
            <w:tcW w:w="2448" w:type="dxa"/>
            <w:shd w:val="clear" w:color="auto" w:fill="721F3A"/>
            <w:tcMar>
              <w:top w:w="70" w:type="dxa"/>
              <w:left w:w="90" w:type="dxa"/>
              <w:bottom w:w="70" w:type="dxa"/>
              <w:right w:w="90" w:type="dxa"/>
            </w:tcMar>
          </w:tcPr>
          <w:p w14:paraId="2E94D23D">
            <w:r>
              <w:rPr>
                <w:rFonts w:ascii="Segoe UI" w:hAnsi="Segoe UI"/>
                <w:b/>
                <w:color w:val="FFFFFF"/>
                <w:sz w:val="16"/>
              </w:rPr>
              <w:t>Student ID</w:t>
            </w:r>
          </w:p>
        </w:tc>
        <w:tc>
          <w:tcPr>
            <w:tcW w:w="2448" w:type="dxa"/>
            <w:shd w:val="clear" w:color="auto" w:fill="721F3A"/>
            <w:tcMar>
              <w:top w:w="70" w:type="dxa"/>
              <w:left w:w="90" w:type="dxa"/>
              <w:bottom w:w="70" w:type="dxa"/>
              <w:right w:w="90" w:type="dxa"/>
            </w:tcMar>
          </w:tcPr>
          <w:p w14:paraId="4851FE75">
            <w:r>
              <w:rPr>
                <w:rFonts w:ascii="Segoe UI" w:hAnsi="Segoe UI"/>
                <w:b/>
                <w:color w:val="FFFFFF"/>
                <w:sz w:val="16"/>
              </w:rPr>
              <w:t>Role</w:t>
            </w:r>
          </w:p>
        </w:tc>
        <w:tc>
          <w:tcPr>
            <w:tcW w:w="2448" w:type="dxa"/>
            <w:shd w:val="clear" w:color="auto" w:fill="721F3A"/>
            <w:tcMar>
              <w:top w:w="70" w:type="dxa"/>
              <w:left w:w="90" w:type="dxa"/>
              <w:bottom w:w="70" w:type="dxa"/>
              <w:right w:w="90" w:type="dxa"/>
            </w:tcMar>
          </w:tcPr>
          <w:p w14:paraId="6C83E813">
            <w:r>
              <w:rPr>
                <w:rFonts w:ascii="Segoe UI" w:hAnsi="Segoe UI"/>
                <w:b/>
                <w:color w:val="FFFFFF"/>
                <w:sz w:val="16"/>
              </w:rPr>
              <w:t>Primary Responsibilities</w:t>
            </w:r>
          </w:p>
        </w:tc>
      </w:tr>
      <w:tr w14:paraId="2E155A98">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3F7C3FAB">
            <w:r>
              <w:rPr>
                <w:rFonts w:ascii="Segoe UI" w:hAnsi="Segoe UI"/>
                <w:color w:val="222222"/>
                <w:sz w:val="15"/>
              </w:rPr>
              <w:t>Dileepa Ranathunga</w:t>
            </w:r>
          </w:p>
        </w:tc>
        <w:tc>
          <w:tcPr>
            <w:tcW w:w="2448" w:type="dxa"/>
            <w:shd w:val="clear" w:color="auto" w:fill="FAF7F2"/>
            <w:tcMar>
              <w:top w:w="70" w:type="dxa"/>
              <w:left w:w="90" w:type="dxa"/>
              <w:bottom w:w="70" w:type="dxa"/>
              <w:right w:w="90" w:type="dxa"/>
            </w:tcMar>
          </w:tcPr>
          <w:p w14:paraId="63CAE1AE">
            <w:r>
              <w:rPr>
                <w:rFonts w:ascii="Segoe UI" w:hAnsi="Segoe UI"/>
                <w:color w:val="222222"/>
                <w:sz w:val="15"/>
              </w:rPr>
              <w:t>CIT-24-02-0046</w:t>
            </w:r>
          </w:p>
        </w:tc>
        <w:tc>
          <w:tcPr>
            <w:tcW w:w="2448" w:type="dxa"/>
            <w:shd w:val="clear" w:color="auto" w:fill="FAF7F2"/>
            <w:tcMar>
              <w:top w:w="70" w:type="dxa"/>
              <w:left w:w="90" w:type="dxa"/>
              <w:bottom w:w="70" w:type="dxa"/>
              <w:right w:w="90" w:type="dxa"/>
            </w:tcMar>
          </w:tcPr>
          <w:p w14:paraId="518C6EFB">
            <w:r>
              <w:rPr>
                <w:rFonts w:ascii="Segoe UI" w:hAnsi="Segoe UI"/>
                <w:color w:val="222222"/>
                <w:sz w:val="15"/>
              </w:rPr>
              <w:t>UI/UX Designer &amp; Frontend Developer</w:t>
            </w:r>
          </w:p>
        </w:tc>
        <w:tc>
          <w:tcPr>
            <w:tcW w:w="2448" w:type="dxa"/>
            <w:shd w:val="clear" w:color="auto" w:fill="FAF7F2"/>
            <w:tcMar>
              <w:top w:w="70" w:type="dxa"/>
              <w:left w:w="90" w:type="dxa"/>
              <w:bottom w:w="70" w:type="dxa"/>
              <w:right w:w="90" w:type="dxa"/>
            </w:tcMar>
          </w:tcPr>
          <w:p w14:paraId="099E3FBB">
            <w:r>
              <w:rPr>
                <w:rFonts w:ascii="Segoe UI" w:hAnsi="Segoe UI"/>
                <w:color w:val="222222"/>
                <w:sz w:val="15"/>
              </w:rPr>
              <w:t>React component architecture, Tailwind CSS styling, client-side routing, frontend-to-backend API integration, responsive design across device breakpoints</w:t>
            </w:r>
          </w:p>
        </w:tc>
      </w:tr>
    </w:tbl>
    <w:p w14:paraId="56BAF1A9">
      <w:pPr>
        <w:spacing w:after="80"/>
      </w:pPr>
    </w:p>
    <w:p w14:paraId="7DF711D0">
      <w:pPr>
        <w:spacing w:before="160" w:after="60"/>
      </w:pPr>
      <w:r>
        <w:rPr>
          <w:rFonts w:ascii="Segoe UI" w:hAnsi="Segoe UI"/>
          <w:b/>
          <w:color w:val="222222"/>
          <w:sz w:val="23"/>
        </w:rPr>
        <w:t>2.3 Backend &amp; Database Track</w:t>
      </w:r>
    </w:p>
    <w:tbl>
      <w:tblPr>
        <w:tblStyle w:val="12"/>
        <w:tblW w:w="0" w:type="auto"/>
        <w:jc w:val="center"/>
        <w:tblLayout w:type="autofit"/>
        <w:tblCellMar>
          <w:top w:w="0" w:type="dxa"/>
          <w:left w:w="108" w:type="dxa"/>
          <w:bottom w:w="0" w:type="dxa"/>
          <w:right w:w="108" w:type="dxa"/>
        </w:tblCellMar>
      </w:tblPr>
      <w:tblGrid>
        <w:gridCol w:w="2448"/>
        <w:gridCol w:w="2448"/>
        <w:gridCol w:w="2448"/>
        <w:gridCol w:w="2448"/>
      </w:tblGrid>
      <w:tr w14:paraId="63B93509">
        <w:tblPrEx>
          <w:tblCellMar>
            <w:top w:w="0" w:type="dxa"/>
            <w:left w:w="108" w:type="dxa"/>
            <w:bottom w:w="0" w:type="dxa"/>
            <w:right w:w="108" w:type="dxa"/>
          </w:tblCellMar>
        </w:tblPrEx>
        <w:trPr>
          <w:jc w:val="center"/>
        </w:trPr>
        <w:tc>
          <w:tcPr>
            <w:tcW w:w="2448" w:type="dxa"/>
            <w:shd w:val="clear" w:color="auto" w:fill="721F3A"/>
            <w:tcMar>
              <w:top w:w="70" w:type="dxa"/>
              <w:left w:w="90" w:type="dxa"/>
              <w:bottom w:w="70" w:type="dxa"/>
              <w:right w:w="90" w:type="dxa"/>
            </w:tcMar>
          </w:tcPr>
          <w:p w14:paraId="143C216A">
            <w:r>
              <w:rPr>
                <w:rFonts w:ascii="Segoe UI" w:hAnsi="Segoe UI"/>
                <w:b/>
                <w:color w:val="FFFFFF"/>
                <w:sz w:val="16"/>
              </w:rPr>
              <w:t>Member</w:t>
            </w:r>
          </w:p>
        </w:tc>
        <w:tc>
          <w:tcPr>
            <w:tcW w:w="2448" w:type="dxa"/>
            <w:shd w:val="clear" w:color="auto" w:fill="721F3A"/>
            <w:tcMar>
              <w:top w:w="70" w:type="dxa"/>
              <w:left w:w="90" w:type="dxa"/>
              <w:bottom w:w="70" w:type="dxa"/>
              <w:right w:w="90" w:type="dxa"/>
            </w:tcMar>
          </w:tcPr>
          <w:p w14:paraId="207C7E5F">
            <w:r>
              <w:rPr>
                <w:rFonts w:ascii="Segoe UI" w:hAnsi="Segoe UI"/>
                <w:b/>
                <w:color w:val="FFFFFF"/>
                <w:sz w:val="16"/>
              </w:rPr>
              <w:t>Student ID</w:t>
            </w:r>
          </w:p>
        </w:tc>
        <w:tc>
          <w:tcPr>
            <w:tcW w:w="2448" w:type="dxa"/>
            <w:shd w:val="clear" w:color="auto" w:fill="721F3A"/>
            <w:tcMar>
              <w:top w:w="70" w:type="dxa"/>
              <w:left w:w="90" w:type="dxa"/>
              <w:bottom w:w="70" w:type="dxa"/>
              <w:right w:w="90" w:type="dxa"/>
            </w:tcMar>
          </w:tcPr>
          <w:p w14:paraId="7D3271C5">
            <w:r>
              <w:rPr>
                <w:rFonts w:ascii="Segoe UI" w:hAnsi="Segoe UI"/>
                <w:b/>
                <w:color w:val="FFFFFF"/>
                <w:sz w:val="16"/>
              </w:rPr>
              <w:t>Role</w:t>
            </w:r>
          </w:p>
        </w:tc>
        <w:tc>
          <w:tcPr>
            <w:tcW w:w="2448" w:type="dxa"/>
            <w:shd w:val="clear" w:color="auto" w:fill="721F3A"/>
            <w:tcMar>
              <w:top w:w="70" w:type="dxa"/>
              <w:left w:w="90" w:type="dxa"/>
              <w:bottom w:w="70" w:type="dxa"/>
              <w:right w:w="90" w:type="dxa"/>
            </w:tcMar>
          </w:tcPr>
          <w:p w14:paraId="22295F0E">
            <w:r>
              <w:rPr>
                <w:rFonts w:ascii="Segoe UI" w:hAnsi="Segoe UI"/>
                <w:b/>
                <w:color w:val="FFFFFF"/>
                <w:sz w:val="16"/>
              </w:rPr>
              <w:t>Primary Responsibilities</w:t>
            </w:r>
          </w:p>
        </w:tc>
      </w:tr>
      <w:tr w14:paraId="040CA737">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02B6F9EB">
            <w:r>
              <w:rPr>
                <w:rFonts w:ascii="Segoe UI" w:hAnsi="Segoe UI"/>
                <w:color w:val="222222"/>
                <w:sz w:val="15"/>
              </w:rPr>
              <w:t>Amanda Lakmal</w:t>
            </w:r>
          </w:p>
        </w:tc>
        <w:tc>
          <w:tcPr>
            <w:tcW w:w="2448" w:type="dxa"/>
            <w:shd w:val="clear" w:color="auto" w:fill="FAF7F2"/>
            <w:tcMar>
              <w:top w:w="70" w:type="dxa"/>
              <w:left w:w="90" w:type="dxa"/>
              <w:bottom w:w="70" w:type="dxa"/>
              <w:right w:w="90" w:type="dxa"/>
            </w:tcMar>
          </w:tcPr>
          <w:p w14:paraId="7DF60CAB">
            <w:r>
              <w:rPr>
                <w:rFonts w:ascii="Segoe UI" w:hAnsi="Segoe UI"/>
                <w:color w:val="222222"/>
                <w:sz w:val="15"/>
              </w:rPr>
              <w:t>CIT-24-02-0007</w:t>
            </w:r>
          </w:p>
        </w:tc>
        <w:tc>
          <w:tcPr>
            <w:tcW w:w="2448" w:type="dxa"/>
            <w:shd w:val="clear" w:color="auto" w:fill="FAF7F2"/>
            <w:tcMar>
              <w:top w:w="70" w:type="dxa"/>
              <w:left w:w="90" w:type="dxa"/>
              <w:bottom w:w="70" w:type="dxa"/>
              <w:right w:w="90" w:type="dxa"/>
            </w:tcMar>
          </w:tcPr>
          <w:p w14:paraId="620EF202">
            <w:r>
              <w:rPr>
                <w:rFonts w:ascii="Segoe UI" w:hAnsi="Segoe UI"/>
                <w:color w:val="222222"/>
                <w:sz w:val="15"/>
              </w:rPr>
              <w:t>Backend Developer</w:t>
            </w:r>
          </w:p>
        </w:tc>
        <w:tc>
          <w:tcPr>
            <w:tcW w:w="2448" w:type="dxa"/>
            <w:shd w:val="clear" w:color="auto" w:fill="FAF7F2"/>
            <w:tcMar>
              <w:top w:w="70" w:type="dxa"/>
              <w:left w:w="90" w:type="dxa"/>
              <w:bottom w:w="70" w:type="dxa"/>
              <w:right w:w="90" w:type="dxa"/>
            </w:tcMar>
          </w:tcPr>
          <w:p w14:paraId="1D45516B">
            <w:r>
              <w:rPr>
                <w:rFonts w:ascii="Segoe UI" w:hAnsi="Segoe UI"/>
                <w:color w:val="222222"/>
                <w:sz w:val="15"/>
              </w:rPr>
              <w:t>Spring Boot REST API design and implementation, Spring Security authentication (session-token + BCrypt), service layer architecture, API documentation</w:t>
            </w:r>
          </w:p>
        </w:tc>
      </w:tr>
      <w:tr w14:paraId="37DB4C65">
        <w:tblPrEx>
          <w:tblCellMar>
            <w:top w:w="0" w:type="dxa"/>
            <w:left w:w="108" w:type="dxa"/>
            <w:bottom w:w="0" w:type="dxa"/>
            <w:right w:w="108" w:type="dxa"/>
          </w:tblCellMar>
        </w:tblPrEx>
        <w:trPr>
          <w:jc w:val="center"/>
        </w:trPr>
        <w:tc>
          <w:tcPr>
            <w:tcW w:w="2448" w:type="dxa"/>
            <w:tcMar>
              <w:top w:w="70" w:type="dxa"/>
              <w:left w:w="90" w:type="dxa"/>
              <w:bottom w:w="70" w:type="dxa"/>
              <w:right w:w="90" w:type="dxa"/>
            </w:tcMar>
          </w:tcPr>
          <w:p w14:paraId="088936DE">
            <w:r>
              <w:rPr>
                <w:rFonts w:ascii="Segoe UI" w:hAnsi="Segoe UI"/>
                <w:color w:val="222222"/>
                <w:sz w:val="15"/>
              </w:rPr>
              <w:t>K.A.R.D. Sammani</w:t>
            </w:r>
          </w:p>
        </w:tc>
        <w:tc>
          <w:tcPr>
            <w:tcW w:w="2448" w:type="dxa"/>
            <w:tcMar>
              <w:top w:w="70" w:type="dxa"/>
              <w:left w:w="90" w:type="dxa"/>
              <w:bottom w:w="70" w:type="dxa"/>
              <w:right w:w="90" w:type="dxa"/>
            </w:tcMar>
          </w:tcPr>
          <w:p w14:paraId="6CAE430E">
            <w:r>
              <w:rPr>
                <w:rFonts w:ascii="Segoe UI" w:hAnsi="Segoe UI"/>
                <w:color w:val="222222"/>
                <w:sz w:val="15"/>
              </w:rPr>
              <w:t>CIT-24-02-0058</w:t>
            </w:r>
          </w:p>
        </w:tc>
        <w:tc>
          <w:tcPr>
            <w:tcW w:w="2448" w:type="dxa"/>
            <w:tcMar>
              <w:top w:w="70" w:type="dxa"/>
              <w:left w:w="90" w:type="dxa"/>
              <w:bottom w:w="70" w:type="dxa"/>
              <w:right w:w="90" w:type="dxa"/>
            </w:tcMar>
          </w:tcPr>
          <w:p w14:paraId="6621F017">
            <w:r>
              <w:rPr>
                <w:rFonts w:ascii="Segoe UI" w:hAnsi="Segoe UI"/>
                <w:color w:val="222222"/>
                <w:sz w:val="15"/>
              </w:rPr>
              <w:t>Business Analyst &amp; Database Engineer</w:t>
            </w:r>
          </w:p>
        </w:tc>
        <w:tc>
          <w:tcPr>
            <w:tcW w:w="2448" w:type="dxa"/>
            <w:tcMar>
              <w:top w:w="70" w:type="dxa"/>
              <w:left w:w="90" w:type="dxa"/>
              <w:bottom w:w="70" w:type="dxa"/>
              <w:right w:w="90" w:type="dxa"/>
            </w:tcMar>
          </w:tcPr>
          <w:p w14:paraId="124B563C">
            <w:r>
              <w:rPr>
                <w:rFonts w:ascii="Segoe UI" w:hAnsi="Segoe UI"/>
                <w:color w:val="222222"/>
                <w:sz w:val="15"/>
              </w:rPr>
              <w:t>MySQL ER diagram design, database schema authoring, SQL script management, cloud deployment configuration (Netlify/Render)</w:t>
            </w:r>
          </w:p>
        </w:tc>
      </w:tr>
    </w:tbl>
    <w:p w14:paraId="11E743EB">
      <w:pPr>
        <w:spacing w:after="80"/>
      </w:pPr>
    </w:p>
    <w:p w14:paraId="6E64DA29">
      <w:pPr>
        <w:spacing w:before="120" w:after="120"/>
      </w:pPr>
      <w:r>
        <w:rPr>
          <w:color w:val="EEDDE0"/>
        </w:rPr>
        <w:t>__________________________________________________________________________</w:t>
      </w:r>
    </w:p>
    <w:p w14:paraId="176A7A71">
      <w:pPr>
        <w:spacing w:before="240" w:after="80"/>
      </w:pPr>
      <w:r>
        <w:rPr>
          <w:rFonts w:ascii="Playfair Display" w:hAnsi="Playfair Display"/>
          <w:b/>
          <w:color w:val="721F3A"/>
          <w:sz w:val="30"/>
        </w:rPr>
        <w:t>3. Sprint Schedule</w:t>
      </w:r>
    </w:p>
    <w:p w14:paraId="638F6B36">
      <w:pPr>
        <w:spacing w:after="80"/>
      </w:pPr>
      <w:r>
        <w:rPr>
          <w:rFonts w:ascii="Segoe UI" w:hAnsi="Segoe UI"/>
          <w:color w:val="222222"/>
          <w:sz w:val="18"/>
        </w:rPr>
        <w:t>The core development of MagulaPlan is executed over a six-week timeframe, divided into three two-week sprints. Each sprint carries a thematic focus, a set of targeted deliverables, and defined acceptance criteria.</w:t>
      </w:r>
    </w:p>
    <w:p w14:paraId="2D0D0D21">
      <w:pPr>
        <w:spacing w:before="160" w:after="60"/>
      </w:pPr>
      <w:r>
        <w:rPr>
          <w:rFonts w:ascii="Segoe UI" w:hAnsi="Segoe UI"/>
          <w:b/>
          <w:color w:val="222222"/>
          <w:sz w:val="23"/>
        </w:rPr>
        <w:t>3.1 Sprint 1: Architecture, Design &amp; Setup (Weeks 1–2)</w:t>
      </w:r>
    </w:p>
    <w:p w14:paraId="6C199F0D">
      <w:pPr>
        <w:spacing w:after="80"/>
      </w:pPr>
      <w:r>
        <w:rPr>
          <w:rFonts w:ascii="Segoe UI" w:hAnsi="Segoe UI"/>
          <w:b/>
          <w:color w:val="222222"/>
          <w:sz w:val="18"/>
        </w:rPr>
        <w:t>Focus:</w:t>
      </w:r>
      <w:r>
        <w:rPr>
          <w:rFonts w:ascii="Segoe UI" w:hAnsi="Segoe UI"/>
          <w:color w:val="222222"/>
          <w:sz w:val="18"/>
        </w:rPr>
        <w:t xml:space="preserve"> System blueprints, UI design, and environment configuration.</w:t>
      </w:r>
    </w:p>
    <w:p w14:paraId="70CED8B2">
      <w:pPr>
        <w:spacing w:after="80"/>
      </w:pPr>
      <w:r>
        <w:rPr>
          <w:rFonts w:ascii="Segoe UI" w:hAnsi="Segoe UI"/>
          <w:color w:val="222222"/>
          <w:sz w:val="18"/>
        </w:rPr>
        <w:t>The first sprint establishes the architectural foundation of the platform. The database engineer designs and finalizes the MySQL Entity-Relationship (ER) diagram, normalizing the schema to third normal form and documenting all table relationships, constraints, and indexing strategies. In parallel, the backend developer maps the complete set of REST API endpoints, defining HTTP methods, URI patterns, request/response JSON payloads, and status codes for the four core modules. The frontend developer produces low-fidelity wireframes for the Vendor Directory, Budget Tracker, and RSVP Dashboard, validating layout and user flow assumptions before high-fidelity implementation begins. The project manager initializes the GitHub monorepo with the agreed-upon directory structure, configures branch protection rules on the `main` branch, and sets up the Jira Kanban board for sprint tracking.</w:t>
      </w:r>
    </w:p>
    <w:p w14:paraId="58BA6F8D">
      <w:pPr>
        <w:spacing w:after="80"/>
      </w:pPr>
      <w:r>
        <w:rPr>
          <w:rFonts w:ascii="Segoe UI" w:hAnsi="Segoe UI"/>
          <w:b/>
          <w:color w:val="222222"/>
          <w:sz w:val="18"/>
        </w:rPr>
        <w:t>Deliverables:</w:t>
      </w:r>
    </w:p>
    <w:p w14:paraId="441A9DC9">
      <w:pPr>
        <w:pStyle w:val="23"/>
        <w:spacing w:after="40"/>
      </w:pPr>
      <w:r>
        <w:rPr>
          <w:rFonts w:ascii="Segoe UI" w:hAnsi="Segoe UI"/>
          <w:color w:val="222222"/>
          <w:sz w:val="18"/>
        </w:rPr>
        <w:t>Finalized MySQL ER diagram (PDF)</w:t>
      </w:r>
    </w:p>
    <w:p w14:paraId="65FC4709">
      <w:pPr>
        <w:pStyle w:val="23"/>
        <w:spacing w:after="40"/>
      </w:pPr>
      <w:r>
        <w:rPr>
          <w:rFonts w:ascii="Segoe UI" w:hAnsi="Segoe UI"/>
          <w:color w:val="222222"/>
          <w:sz w:val="18"/>
        </w:rPr>
        <w:t>REST API endpoint specification document</w:t>
      </w:r>
    </w:p>
    <w:p w14:paraId="776834CB">
      <w:pPr>
        <w:pStyle w:val="23"/>
        <w:spacing w:after="40"/>
      </w:pPr>
      <w:r>
        <w:rPr>
          <w:rFonts w:ascii="Segoe UI" w:hAnsi="Segoe UI"/>
          <w:color w:val="222222"/>
          <w:sz w:val="18"/>
        </w:rPr>
        <w:t>Low-fidelity UI wireframes (desktop and mobile)</w:t>
      </w:r>
    </w:p>
    <w:p w14:paraId="276AB832">
      <w:pPr>
        <w:pStyle w:val="23"/>
        <w:spacing w:after="40"/>
      </w:pPr>
      <w:r>
        <w:rPr>
          <w:rFonts w:ascii="Segoe UI" w:hAnsi="Segoe UI"/>
          <w:color w:val="222222"/>
          <w:sz w:val="18"/>
        </w:rPr>
        <w:t>GitHub monorepo with branch protection enabled</w:t>
      </w:r>
    </w:p>
    <w:p w14:paraId="421B85AB">
      <w:pPr>
        <w:pStyle w:val="23"/>
        <w:spacing w:after="40"/>
      </w:pPr>
      <w:r>
        <w:rPr>
          <w:rFonts w:ascii="Segoe UI" w:hAnsi="Segoe UI"/>
          <w:color w:val="222222"/>
          <w:sz w:val="18"/>
        </w:rPr>
        <w:t>Jira project board populated with Sprint 1 backlog</w:t>
      </w:r>
    </w:p>
    <w:p w14:paraId="52C19418">
      <w:pPr>
        <w:spacing w:before="160" w:after="60"/>
      </w:pPr>
      <w:r>
        <w:rPr>
          <w:rFonts w:ascii="Segoe UI" w:hAnsi="Segoe UI"/>
          <w:b/>
          <w:color w:val="222222"/>
          <w:sz w:val="23"/>
        </w:rPr>
        <w:t>3.2 Sprint 2: Core Feature Implementation (Weeks 3–4)</w:t>
      </w:r>
    </w:p>
    <w:p w14:paraId="7A8102DA">
      <w:pPr>
        <w:spacing w:after="80"/>
      </w:pPr>
      <w:r>
        <w:rPr>
          <w:rFonts w:ascii="Segoe UI" w:hAnsi="Segoe UI"/>
          <w:b/>
          <w:color w:val="222222"/>
          <w:sz w:val="18"/>
        </w:rPr>
        <w:t>Focus:</w:t>
      </w:r>
      <w:r>
        <w:rPr>
          <w:rFonts w:ascii="Segoe UI" w:hAnsi="Segoe UI"/>
          <w:color w:val="222222"/>
          <w:sz w:val="18"/>
        </w:rPr>
        <w:t xml:space="preserve"> Building the functional MVP, connecting the database, and WhatsApp API integration.</w:t>
      </w:r>
    </w:p>
    <w:p w14:paraId="51D9F490">
      <w:pPr>
        <w:spacing w:after="80"/>
      </w:pPr>
      <w:r>
        <w:rPr>
          <w:rFonts w:ascii="Segoe UI" w:hAnsi="Segoe UI"/>
          <w:color w:val="222222"/>
          <w:sz w:val="18"/>
        </w:rPr>
        <w:t>Sprint 2 transitions from design to implementation. The database engineer executes the finalized SQL schema script against the MySQL database, creating all tables, foreign key constraints, and default data seed scripts. The backend developer implements Spring Boot REST controllers and service-layer business logic for the Budget and Guest List modules, integrates Spring Security with token-based authentication, and wires repository interfaces to the MySQL database via JPA/Hibernate. The project manager implements the WhatsApp Business API integration, enabling couples to generate templated digital invitation messages and send them to guests via WhatsApp Cloud API webhooks. The frontend developer translates the Sprint 1 wireframes into functional React components styled with Tailwind CSS, implements the client-side routing structure using React Router, and builds mock service layers for development prior to backend availability. Integration work begins in the latter half of the sprint, connecting frontend HTTP requests to the locally running Spring Boot API. The QA engineer drafts the system test plan against the API specification and authors automated JUnit test cases.</w:t>
      </w:r>
    </w:p>
    <w:p w14:paraId="39C5F722">
      <w:pPr>
        <w:pStyle w:val="23"/>
        <w:spacing w:after="40"/>
      </w:pPr>
      <w:r>
        <w:rPr>
          <w:rFonts w:ascii="Segoe UI" w:hAnsi="Segoe UI"/>
          <w:color w:val="222222"/>
          <w:sz w:val="18"/>
        </w:rPr>
        <w:t>Executable MySQL schema script (`schema.sql`)</w:t>
      </w:r>
    </w:p>
    <w:p w14:paraId="5AFE6E68">
      <w:pPr>
        <w:pStyle w:val="23"/>
        <w:spacing w:after="40"/>
      </w:pPr>
      <w:r>
        <w:rPr>
          <w:rFonts w:ascii="Segoe UI" w:hAnsi="Segoe UI"/>
          <w:color w:val="222222"/>
          <w:sz w:val="18"/>
        </w:rPr>
        <w:t>Functional Spring Boot API with token-based authentication (Budget + Guest endpoints)</w:t>
      </w:r>
    </w:p>
    <w:p w14:paraId="6A6524BD">
      <w:pPr>
        <w:pStyle w:val="23"/>
        <w:spacing w:after="40"/>
      </w:pPr>
      <w:r>
        <w:rPr>
          <w:rFonts w:ascii="Segoe UI" w:hAnsi="Segoe UI"/>
          <w:color w:val="222222"/>
          <w:sz w:val="18"/>
        </w:rPr>
        <w:t>WhatsApp invitation generation and delivery feature</w:t>
      </w:r>
    </w:p>
    <w:p w14:paraId="4D62B6F1">
      <w:pPr>
        <w:pStyle w:val="23"/>
        <w:spacing w:after="40"/>
      </w:pPr>
      <w:r>
        <w:rPr>
          <w:rFonts w:ascii="Segoe UI" w:hAnsi="Segoe UI"/>
          <w:color w:val="222222"/>
          <w:sz w:val="18"/>
        </w:rPr>
        <w:t>React component library with routing (Vendor Directory, Budget Tracker, RSVP Dashboard)</w:t>
      </w:r>
    </w:p>
    <w:p w14:paraId="636AEEC8">
      <w:pPr>
        <w:pStyle w:val="23"/>
        <w:spacing w:after="40"/>
      </w:pPr>
      <w:r>
        <w:rPr>
          <w:rFonts w:ascii="Segoe UI" w:hAnsi="Segoe UI"/>
          <w:color w:val="222222"/>
          <w:sz w:val="18"/>
        </w:rPr>
        <w:t>Automated JUnit test suite</w:t>
      </w:r>
    </w:p>
    <w:p w14:paraId="49D8E2FE">
      <w:pPr>
        <w:pStyle w:val="23"/>
        <w:spacing w:after="40"/>
      </w:pPr>
      <w:r>
        <w:rPr>
          <w:rFonts w:ascii="Segoe UI" w:hAnsi="Segoe UI"/>
          <w:color w:val="222222"/>
          <w:sz w:val="18"/>
        </w:rPr>
        <w:t>Frontend-to-backend integration smoke test passing</w:t>
      </w:r>
    </w:p>
    <w:p w14:paraId="09D0F550">
      <w:pPr>
        <w:spacing w:before="160" w:after="60"/>
      </w:pPr>
      <w:r>
        <w:rPr>
          <w:rFonts w:ascii="Segoe UI" w:hAnsi="Segoe UI"/>
          <w:b/>
          <w:color w:val="222222"/>
          <w:sz w:val="23"/>
        </w:rPr>
        <w:t>3.3 Sprint 3: Integration, Testing &amp; Deployment (Weeks 5–6)</w:t>
      </w:r>
    </w:p>
    <w:p w14:paraId="751BA191">
      <w:pPr>
        <w:spacing w:after="80"/>
      </w:pPr>
      <w:r>
        <w:rPr>
          <w:rFonts w:ascii="Segoe UI" w:hAnsi="Segoe UI"/>
          <w:b/>
          <w:color w:val="222222"/>
          <w:sz w:val="18"/>
        </w:rPr>
        <w:t>Focus:</w:t>
      </w:r>
      <w:r>
        <w:rPr>
          <w:rFonts w:ascii="Segoe UI" w:hAnsi="Segoe UI"/>
          <w:color w:val="222222"/>
          <w:sz w:val="18"/>
        </w:rPr>
        <w:t xml:space="preserve"> Unit testing, quality assurance, cloud deployment, and final documentation.</w:t>
      </w:r>
    </w:p>
    <w:p w14:paraId="68A4897B">
      <w:pPr>
        <w:spacing w:after="80"/>
      </w:pPr>
      <w:r>
        <w:rPr>
          <w:rFonts w:ascii="Segoe UI" w:hAnsi="Segoe UI"/>
          <w:color w:val="222222"/>
          <w:sz w:val="18"/>
        </w:rPr>
        <w:t>The final sprint completes the MVP and prepares it for submission. Ruchira carries over MAG-10 (Automated JUnit Tests) from Sprint 2, writing unit and integration tests for the Guest, User, Budget, Vendor, and VendorCategory service layers using JUnit 5, Mockito, and an H2 in-memory database. In parallel, she executes the full system test plan (MAG-17), logging defects in a structured defect register with severity classifications and retesting resolved issues. Amanda implements Spring Security with token-based authentication (MAG-19), configuring the filter chain, building user registration and login endpoints, and adding a global exception handler. Dileepa completes the frontend: wiring all pages to the live backend API (MAG-20), building the Budget Tracker page (MAG-22), implementing authentication and protected routes (MAG-23), and building shared UI components with Guest List CRUD (MAG-24). Amanda and Dileepa jointly enrich the vendor model with image, rating, and verification fields (MAG-25). Sammani supports deployment verification (MAG-21), ensuring the MySQL schema on Render matches the development database. The project manager deploys the frontend to Netlify (MAG-15) and the backend with database to Render (MAG-16), then compiles the final project documentation and presentation (MAG-18).</w:t>
      </w:r>
    </w:p>
    <w:p w14:paraId="256E0925">
      <w:pPr>
        <w:pStyle w:val="23"/>
        <w:spacing w:after="40"/>
      </w:pPr>
      <w:r>
        <w:rPr>
          <w:rFonts w:ascii="Segoe UI" w:hAnsi="Segoe UI"/>
          <w:color w:val="222222"/>
          <w:sz w:val="18"/>
        </w:rPr>
        <w:t>Automated JUnit test suite (</w:t>
      </w:r>
      <w:r>
        <w:rPr>
          <w:rFonts w:ascii="Segoe UI" w:hAnsi="Segoe UI"/>
          <w:b/>
          <w:color w:val="222222"/>
          <w:sz w:val="18"/>
        </w:rPr>
        <w:t xml:space="preserve">142 tests across controllers, services, repositories, and security </w:t>
      </w:r>
      <w:r>
        <w:rPr>
          <w:rFonts w:ascii="Segoe UI" w:hAnsi="Segoe UI"/>
          <w:b/>
          <w:color w:val="222222"/>
          <w:sz w:val="18"/>
          <w:lang w:val="en-US"/>
        </w:rPr>
        <w:t>-</w:t>
      </w:r>
      <w:r>
        <w:rPr>
          <w:rFonts w:ascii="Segoe UI" w:hAnsi="Segoe UI"/>
          <w:b/>
          <w:color w:val="222222"/>
          <w:sz w:val="18"/>
        </w:rPr>
        <w:t xml:space="preserve"> 100% pass rate</w:t>
      </w:r>
      <w:r>
        <w:rPr>
          <w:rFonts w:ascii="Segoe UI" w:hAnsi="Segoe UI"/>
          <w:color w:val="222222"/>
          <w:sz w:val="18"/>
        </w:rPr>
        <w:t>)</w:t>
      </w:r>
    </w:p>
    <w:p w14:paraId="1E8E4AFE">
      <w:pPr>
        <w:pStyle w:val="23"/>
        <w:spacing w:after="40"/>
      </w:pPr>
      <w:r>
        <w:rPr>
          <w:rFonts w:ascii="Segoe UI" w:hAnsi="Segoe UI"/>
          <w:color w:val="222222"/>
          <w:sz w:val="18"/>
        </w:rPr>
        <w:t>Automated frontend unit test suite (</w:t>
      </w:r>
      <w:r>
        <w:rPr>
          <w:rFonts w:ascii="Segoe UI" w:hAnsi="Segoe UI"/>
          <w:b/>
          <w:color w:val="222222"/>
          <w:sz w:val="18"/>
        </w:rPr>
        <w:t xml:space="preserve">13 Vitest tests </w:t>
      </w:r>
      <w:r>
        <w:rPr>
          <w:rFonts w:ascii="Segoe UI" w:hAnsi="Segoe UI"/>
          <w:b/>
          <w:color w:val="222222"/>
          <w:sz w:val="18"/>
          <w:lang w:val="en-US"/>
        </w:rPr>
        <w:t>-</w:t>
      </w:r>
      <w:r>
        <w:rPr>
          <w:rFonts w:ascii="Segoe UI" w:hAnsi="Segoe UI"/>
          <w:b/>
          <w:color w:val="222222"/>
          <w:sz w:val="18"/>
        </w:rPr>
        <w:t xml:space="preserve"> 100% pass rate</w:t>
      </w:r>
      <w:r>
        <w:rPr>
          <w:rFonts w:ascii="Segoe UI" w:hAnsi="Segoe UI"/>
          <w:color w:val="222222"/>
          <w:sz w:val="18"/>
        </w:rPr>
        <w:t>)</w:t>
      </w:r>
    </w:p>
    <w:p w14:paraId="163B8DD3">
      <w:pPr>
        <w:pStyle w:val="23"/>
        <w:spacing w:after="40"/>
      </w:pPr>
      <w:r>
        <w:rPr>
          <w:rFonts w:ascii="Segoe UI" w:hAnsi="Segoe UI"/>
          <w:color w:val="222222"/>
          <w:sz w:val="18"/>
        </w:rPr>
        <w:t>Completed system test execution report (</w:t>
      </w:r>
      <w:r>
        <w:rPr>
          <w:rFonts w:ascii="Segoe UI" w:hAnsi="Segoe UI"/>
          <w:b/>
          <w:color w:val="222222"/>
          <w:sz w:val="18"/>
        </w:rPr>
        <w:t>55 scenarios</w:t>
      </w:r>
      <w:r>
        <w:rPr>
          <w:rFonts w:ascii="Segoe UI" w:hAnsi="Segoe UI"/>
          <w:color w:val="222222"/>
          <w:sz w:val="18"/>
        </w:rPr>
        <w:t>) with verified defect register</w:t>
      </w:r>
    </w:p>
    <w:p w14:paraId="5F347749">
      <w:pPr>
        <w:pStyle w:val="23"/>
        <w:spacing w:after="40"/>
      </w:pPr>
      <w:r>
        <w:rPr>
          <w:rFonts w:ascii="Segoe UI" w:hAnsi="Segoe UI"/>
          <w:color w:val="222222"/>
          <w:sz w:val="18"/>
        </w:rPr>
        <w:t xml:space="preserve">Production deployment: </w:t>
      </w:r>
      <w:r>
        <w:rPr>
          <w:rFonts w:ascii="Segoe UI" w:hAnsi="Segoe UI"/>
          <w:b/>
          <w:color w:val="222222"/>
          <w:sz w:val="18"/>
        </w:rPr>
        <w:t>InfinityFree (Primary Frontend)</w:t>
      </w:r>
      <w:r>
        <w:rPr>
          <w:rFonts w:ascii="Segoe UI" w:hAnsi="Segoe UI"/>
          <w:color w:val="222222"/>
          <w:sz w:val="18"/>
        </w:rPr>
        <w:t xml:space="preserve"> + </w:t>
      </w:r>
      <w:r>
        <w:rPr>
          <w:rFonts w:ascii="Segoe UI" w:hAnsi="Segoe UI"/>
          <w:b/>
          <w:color w:val="222222"/>
          <w:sz w:val="18"/>
        </w:rPr>
        <w:t>Netlify (Edge CDN)</w:t>
      </w:r>
      <w:r>
        <w:rPr>
          <w:rFonts w:ascii="Segoe UI" w:hAnsi="Segoe UI"/>
          <w:color w:val="222222"/>
          <w:sz w:val="18"/>
        </w:rPr>
        <w:t xml:space="preserve"> + </w:t>
      </w:r>
      <w:r>
        <w:rPr>
          <w:rFonts w:ascii="Segoe UI" w:hAnsi="Segoe UI"/>
          <w:b/>
          <w:color w:val="222222"/>
          <w:sz w:val="18"/>
        </w:rPr>
        <w:t>Render (Spring Boot Backend)</w:t>
      </w:r>
      <w:r>
        <w:rPr>
          <w:rFonts w:ascii="Segoe UI" w:hAnsi="Segoe UI"/>
          <w:color w:val="222222"/>
          <w:sz w:val="18"/>
        </w:rPr>
        <w:t xml:space="preserve"> + </w:t>
      </w:r>
      <w:r>
        <w:rPr>
          <w:rFonts w:ascii="Segoe UI" w:hAnsi="Segoe UI"/>
          <w:b/>
          <w:color w:val="222222"/>
          <w:sz w:val="18"/>
        </w:rPr>
        <w:t>Aiven (MySQL Database)</w:t>
      </w:r>
    </w:p>
    <w:p w14:paraId="0CB682D6">
      <w:pPr>
        <w:pStyle w:val="23"/>
        <w:spacing w:after="40"/>
      </w:pPr>
      <w:r>
        <w:rPr>
          <w:rFonts w:ascii="Segoe UI" w:hAnsi="Segoe UI"/>
          <w:color w:val="222222"/>
          <w:sz w:val="18"/>
        </w:rPr>
        <w:t>Commercial Vendor Portal (`/vendor/dashboard`) with leads pipeline and 3-tier plan selection</w:t>
      </w:r>
    </w:p>
    <w:p w14:paraId="2E4CB46F">
      <w:pPr>
        <w:pStyle w:val="23"/>
        <w:spacing w:after="40"/>
      </w:pPr>
      <w:r>
        <w:rPr>
          <w:rFonts w:ascii="Segoe UI" w:hAnsi="Segoe UI"/>
          <w:color w:val="222222"/>
          <w:sz w:val="18"/>
        </w:rPr>
        <w:t>Public Guest Digital RSVP Portal (`/rsvp/:guestId`) with attendance and meal preference tracking</w:t>
      </w:r>
    </w:p>
    <w:p w14:paraId="05B33A8E">
      <w:pPr>
        <w:pStyle w:val="23"/>
        <w:spacing w:after="40"/>
      </w:pPr>
      <w:r>
        <w:rPr>
          <w:rFonts w:ascii="Segoe UI" w:hAnsi="Segoe UI"/>
          <w:color w:val="222222"/>
          <w:sz w:val="18"/>
        </w:rPr>
        <w:t>End-of-semester presentation and comprehensive technical documentation package</w:t>
      </w:r>
    </w:p>
    <w:p w14:paraId="63182EBD">
      <w:pPr>
        <w:spacing w:before="120" w:after="120"/>
      </w:pPr>
      <w:r>
        <w:rPr>
          <w:color w:val="EEDDE0"/>
        </w:rPr>
        <w:t>__________________________________________________________________________</w:t>
      </w:r>
    </w:p>
    <w:p w14:paraId="43304BC7">
      <w:pPr>
        <w:spacing w:before="240" w:after="80"/>
      </w:pPr>
      <w:r>
        <w:rPr>
          <w:rFonts w:ascii="Playfair Display" w:hAnsi="Playfair Display"/>
          <w:b/>
          <w:color w:val="721F3A"/>
          <w:sz w:val="30"/>
        </w:rPr>
        <w:t xml:space="preserve">4. Work Breakdown Structure (WBS) </w:t>
      </w:r>
      <w:r>
        <w:rPr>
          <w:rFonts w:ascii="Playfair Display" w:hAnsi="Playfair Display"/>
          <w:b/>
          <w:color w:val="721F3A"/>
          <w:sz w:val="30"/>
          <w:lang w:val="en-US"/>
        </w:rPr>
        <w:t>-</w:t>
      </w:r>
      <w:r>
        <w:rPr>
          <w:rFonts w:ascii="Playfair Display" w:hAnsi="Playfair Display"/>
          <w:b/>
          <w:color w:val="721F3A"/>
          <w:sz w:val="30"/>
        </w:rPr>
        <w:t xml:space="preserve"> 4-Level Academic Framework</w:t>
      </w:r>
    </w:p>
    <w:p w14:paraId="23F6350F">
      <w:pPr>
        <w:spacing w:after="80"/>
      </w:pPr>
      <w:r>
        <w:rPr>
          <w:rFonts w:ascii="Segoe UI" w:hAnsi="Segoe UI"/>
          <w:color w:val="222222"/>
          <w:sz w:val="18"/>
        </w:rPr>
        <w:t xml:space="preserve">In accordance with academic project management guidelines (PMBOK / IEEE standard), the MagulaPlan project is decomposed into a </w:t>
      </w:r>
      <w:r>
        <w:rPr>
          <w:rFonts w:ascii="Segoe UI" w:hAnsi="Segoe UI"/>
          <w:b/>
          <w:color w:val="222222"/>
          <w:sz w:val="18"/>
        </w:rPr>
        <w:t>formal 4-Level Hierarchical Work Breakdown Structure (WBS)</w:t>
      </w:r>
      <w:r>
        <w:rPr>
          <w:rFonts w:ascii="Segoe UI" w:hAnsi="Segoe UI"/>
          <w:color w:val="222222"/>
          <w:sz w:val="18"/>
        </w:rPr>
        <w:t>.</w:t>
      </w:r>
    </w:p>
    <w:p w14:paraId="55C12941">
      <w:pPr>
        <w:spacing w:before="160" w:after="60"/>
      </w:pPr>
      <w:r>
        <w:rPr>
          <w:rFonts w:ascii="Segoe UI" w:hAnsi="Segoe UI"/>
          <w:b/>
          <w:color w:val="222222"/>
          <w:sz w:val="23"/>
        </w:rPr>
        <w:t>4.1 4-Level Decomposition Architecture</w:t>
      </w:r>
    </w:p>
    <w:p w14:paraId="3976650D">
      <w:pPr>
        <w:spacing w:after="80"/>
      </w:pPr>
      <w:r>
        <w:rPr>
          <w:rFonts w:ascii="Segoe UI" w:hAnsi="Segoe UI"/>
          <w:color w:val="222222"/>
          <w:sz w:val="18"/>
        </w:rPr>
        <w:t>The hierarchy follows a strict 4-tier decimal numbering structure ensuring 100% mutual exclusivity and exhaustive coverage (MECE principle):</w:t>
      </w:r>
    </w:p>
    <w:p w14:paraId="71841709">
      <w:pPr>
        <w:pStyle w:val="23"/>
        <w:spacing w:after="40"/>
      </w:pPr>
      <w:r>
        <w:rPr>
          <w:rFonts w:ascii="Segoe UI" w:hAnsi="Segoe UI"/>
          <w:b/>
          <w:color w:val="222222"/>
          <w:sz w:val="18"/>
        </w:rPr>
        <w:t>Level 1 (1.0): Entire Project Scope</w:t>
      </w:r>
      <w:r>
        <w:rPr>
          <w:rFonts w:ascii="Segoe UI" w:hAnsi="Segoe UI"/>
          <w:color w:val="222222"/>
          <w:sz w:val="18"/>
        </w:rPr>
        <w:t xml:space="preserve"> </w:t>
      </w:r>
      <w:r>
        <w:rPr>
          <w:rFonts w:ascii="Segoe UI" w:hAnsi="Segoe UI"/>
          <w:color w:val="222222"/>
          <w:sz w:val="18"/>
          <w:lang w:val="en-US"/>
        </w:rPr>
        <w:t>-</w:t>
      </w:r>
      <w:r>
        <w:rPr>
          <w:rFonts w:ascii="Segoe UI" w:hAnsi="Segoe UI"/>
          <w:color w:val="222222"/>
          <w:sz w:val="18"/>
        </w:rPr>
        <w:t xml:space="preserve"> The overall MagulaPlan wedding commerce and planning ecosystem.</w:t>
      </w:r>
    </w:p>
    <w:p w14:paraId="31A54C3A">
      <w:pPr>
        <w:pStyle w:val="23"/>
        <w:spacing w:after="40"/>
      </w:pPr>
      <w:r>
        <w:rPr>
          <w:rFonts w:ascii="Segoe UI" w:hAnsi="Segoe UI"/>
          <w:b/>
          <w:color w:val="222222"/>
          <w:sz w:val="18"/>
        </w:rPr>
        <w:t>Level 2 (1.X): Subsystems &amp; Functional Domains</w:t>
      </w:r>
      <w:r>
        <w:rPr>
          <w:rFonts w:ascii="Segoe UI" w:hAnsi="Segoe UI"/>
          <w:color w:val="222222"/>
          <w:sz w:val="18"/>
        </w:rPr>
        <w:t xml:space="preserve"> </w:t>
      </w:r>
      <w:r>
        <w:rPr>
          <w:rFonts w:ascii="Segoe UI" w:hAnsi="Segoe UI"/>
          <w:color w:val="222222"/>
          <w:sz w:val="18"/>
          <w:lang w:val="en-US"/>
        </w:rPr>
        <w:t>-</w:t>
      </w:r>
      <w:r>
        <w:rPr>
          <w:rFonts w:ascii="Segoe UI" w:hAnsi="Segoe UI"/>
          <w:color w:val="222222"/>
          <w:sz w:val="18"/>
        </w:rPr>
        <w:t xml:space="preserve"> 6 core engineering domains spanning project governance, marketplace, couple tools, commerce, admin, and DevOps.</w:t>
      </w:r>
    </w:p>
    <w:p w14:paraId="52585324">
      <w:pPr>
        <w:pStyle w:val="23"/>
        <w:spacing w:after="40"/>
      </w:pPr>
      <w:r>
        <w:rPr>
          <w:rFonts w:ascii="Segoe UI" w:hAnsi="Segoe UI"/>
          <w:b/>
          <w:color w:val="222222"/>
          <w:sz w:val="18"/>
        </w:rPr>
        <w:t>Level 3 (1.X.Y): Feature &amp; Component Deliverable Packages</w:t>
      </w:r>
      <w:r>
        <w:rPr>
          <w:rFonts w:ascii="Segoe UI" w:hAnsi="Segoe UI"/>
          <w:color w:val="222222"/>
          <w:sz w:val="18"/>
        </w:rPr>
        <w:t xml:space="preserve"> </w:t>
      </w:r>
      <w:r>
        <w:rPr>
          <w:rFonts w:ascii="Segoe UI" w:hAnsi="Segoe UI"/>
          <w:color w:val="222222"/>
          <w:sz w:val="18"/>
          <w:lang w:val="en-US"/>
        </w:rPr>
        <w:t>-</w:t>
      </w:r>
      <w:r>
        <w:rPr>
          <w:rFonts w:ascii="Segoe UI" w:hAnsi="Segoe UI"/>
          <w:color w:val="222222"/>
          <w:sz w:val="18"/>
        </w:rPr>
        <w:t xml:space="preserve"> 19 tangible system deliverables.</w:t>
      </w:r>
    </w:p>
    <w:p w14:paraId="0B385A30">
      <w:pPr>
        <w:pStyle w:val="23"/>
        <w:spacing w:after="40"/>
      </w:pPr>
      <w:r>
        <w:rPr>
          <w:rFonts w:ascii="Segoe UI" w:hAnsi="Segoe UI"/>
          <w:b/>
          <w:color w:val="222222"/>
          <w:sz w:val="18"/>
        </w:rPr>
        <w:t>Level 4 (1.X.Y.Z): Discrete Technical Work Packages</w:t>
      </w:r>
      <w:r>
        <w:rPr>
          <w:rFonts w:ascii="Segoe UI" w:hAnsi="Segoe UI"/>
          <w:color w:val="222222"/>
          <w:sz w:val="18"/>
        </w:rPr>
        <w:t xml:space="preserve"> </w:t>
      </w:r>
      <w:r>
        <w:rPr>
          <w:rFonts w:ascii="Segoe UI" w:hAnsi="Segoe UI"/>
          <w:color w:val="222222"/>
          <w:sz w:val="18"/>
          <w:lang w:val="en-US"/>
        </w:rPr>
        <w:t>-</w:t>
      </w:r>
      <w:r>
        <w:rPr>
          <w:rFonts w:ascii="Segoe UI" w:hAnsi="Segoe UI"/>
          <w:color w:val="222222"/>
          <w:sz w:val="18"/>
        </w:rPr>
        <w:t xml:space="preserve"> 68 granular, assignable engineering tasks with clear domain ownership, effort estimation, Jira tracking ID, and deliverable artifacts.</w:t>
      </w:r>
    </w:p>
    <w:p w14:paraId="0CEDED81">
      <w:pPr>
        <w:spacing w:before="120" w:after="120"/>
      </w:pPr>
      <w:r>
        <w:rPr>
          <w:color w:val="EEDDE0"/>
        </w:rPr>
        <w:t>__________________________________________________________________________</w:t>
      </w:r>
    </w:p>
    <w:p w14:paraId="2804F287">
      <w:pPr>
        <w:spacing w:before="160" w:after="60"/>
      </w:pPr>
      <w:r>
        <w:rPr>
          <w:rFonts w:ascii="Segoe UI" w:hAnsi="Segoe UI"/>
          <w:b/>
          <w:color w:val="222222"/>
          <w:sz w:val="23"/>
        </w:rPr>
        <w:t>4.2 Visual 4-Level WBS Hierarchy Tree</w:t>
      </w:r>
    </w:p>
    <w:p w14:paraId="592983C8">
      <w:pPr>
        <w:spacing w:before="80" w:after="80"/>
        <w:ind w:left="216"/>
      </w:pPr>
      <w:r>
        <w:rPr>
          <w:rFonts w:ascii="Consolas" w:hAnsi="Consolas"/>
          <w:color w:val="333333"/>
          <w:sz w:val="14"/>
        </w:rPr>
        <w:t>1.0 MagulaPlan Digital Wedding Platform</w:t>
      </w:r>
      <w:r>
        <w:rPr>
          <w:rFonts w:ascii="Consolas" w:hAnsi="Consolas"/>
          <w:color w:val="333333"/>
          <w:sz w:val="14"/>
        </w:rPr>
        <w:br w:type="textWrapping"/>
      </w:r>
      <w:r>
        <w:rPr>
          <w:rFonts w:ascii="Consolas" w:hAnsi="Consolas"/>
          <w:color w:val="333333"/>
          <w:sz w:val="14"/>
        </w:rPr>
        <w:t>│</w:t>
      </w:r>
      <w:r>
        <w:rPr>
          <w:rFonts w:ascii="Consolas" w:hAnsi="Consolas"/>
          <w:color w:val="333333"/>
          <w:sz w:val="14"/>
        </w:rPr>
        <w:br w:type="textWrapping"/>
      </w:r>
      <w:r>
        <w:rPr>
          <w:rFonts w:ascii="Consolas" w:hAnsi="Consolas"/>
          <w:color w:val="333333"/>
          <w:sz w:val="14"/>
        </w:rPr>
        <w:t>├── 1.1 Project Management &amp; Requirements Engineering</w:t>
      </w:r>
      <w:r>
        <w:rPr>
          <w:rFonts w:ascii="Consolas" w:hAnsi="Consolas"/>
          <w:color w:val="333333"/>
          <w:sz w:val="14"/>
        </w:rPr>
        <w:br w:type="textWrapping"/>
      </w:r>
      <w:r>
        <w:rPr>
          <w:rFonts w:ascii="Consolas" w:hAnsi="Consolas"/>
          <w:color w:val="333333"/>
          <w:sz w:val="14"/>
        </w:rPr>
        <w:t>│   ├── 1.1.1 Project Conception &amp; Proposal Formulation</w:t>
      </w:r>
      <w:r>
        <w:rPr>
          <w:rFonts w:ascii="Consolas" w:hAnsi="Consolas"/>
          <w:color w:val="333333"/>
          <w:sz w:val="14"/>
        </w:rPr>
        <w:br w:type="textWrapping"/>
      </w:r>
      <w:r>
        <w:rPr>
          <w:rFonts w:ascii="Consolas" w:hAnsi="Consolas"/>
          <w:color w:val="333333"/>
          <w:sz w:val="14"/>
        </w:rPr>
        <w:t>│   │   ├── 1.1.1.1 Industry Problem Identification &amp; Research [Maheen - 4h - MAG-4]</w:t>
      </w:r>
      <w:r>
        <w:rPr>
          <w:rFonts w:ascii="Consolas" w:hAnsi="Consolas"/>
          <w:color w:val="333333"/>
          <w:sz w:val="14"/>
        </w:rPr>
        <w:br w:type="textWrapping"/>
      </w:r>
      <w:r>
        <w:rPr>
          <w:rFonts w:ascii="Consolas" w:hAnsi="Consolas"/>
          <w:color w:val="333333"/>
          <w:sz w:val="14"/>
        </w:rPr>
        <w:t>│   │   ├── 1.1.1.2 Scope Definition &amp; MoSCoW Prioritization [Maheen - 4h - MAG-4]</w:t>
      </w:r>
      <w:r>
        <w:rPr>
          <w:rFonts w:ascii="Consolas" w:hAnsi="Consolas"/>
          <w:color w:val="333333"/>
          <w:sz w:val="14"/>
        </w:rPr>
        <w:br w:type="textWrapping"/>
      </w:r>
      <w:r>
        <w:rPr>
          <w:rFonts w:ascii="Consolas" w:hAnsi="Consolas"/>
          <w:color w:val="333333"/>
          <w:sz w:val="14"/>
        </w:rPr>
        <w:t>│   │   └── 1.1.1.3 Initial Feasibility &amp; Budget Estimation [Maheen - 4h - MAG-4]</w:t>
      </w:r>
      <w:r>
        <w:rPr>
          <w:rFonts w:ascii="Consolas" w:hAnsi="Consolas"/>
          <w:color w:val="333333"/>
          <w:sz w:val="14"/>
        </w:rPr>
        <w:br w:type="textWrapping"/>
      </w:r>
      <w:r>
        <w:rPr>
          <w:rFonts w:ascii="Consolas" w:hAnsi="Consolas"/>
          <w:color w:val="333333"/>
          <w:sz w:val="14"/>
        </w:rPr>
        <w:t>│   ├── 1.1.2 Agile Sprint Planning &amp; Work Breakdown</w:t>
      </w:r>
      <w:r>
        <w:rPr>
          <w:rFonts w:ascii="Consolas" w:hAnsi="Consolas"/>
          <w:color w:val="333333"/>
          <w:sz w:val="14"/>
        </w:rPr>
        <w:br w:type="textWrapping"/>
      </w:r>
      <w:r>
        <w:rPr>
          <w:rFonts w:ascii="Consolas" w:hAnsi="Consolas"/>
          <w:color w:val="333333"/>
          <w:sz w:val="14"/>
        </w:rPr>
        <w:t>│   │   ├── 1.1.2.1 4-Level Work Breakdown Structure Formulation [Maheen - 6h - MAG-5]</w:t>
      </w:r>
      <w:r>
        <w:rPr>
          <w:rFonts w:ascii="Consolas" w:hAnsi="Consolas"/>
          <w:color w:val="333333"/>
          <w:sz w:val="14"/>
        </w:rPr>
        <w:br w:type="textWrapping"/>
      </w:r>
      <w:r>
        <w:rPr>
          <w:rFonts w:ascii="Consolas" w:hAnsi="Consolas"/>
          <w:color w:val="333333"/>
          <w:sz w:val="14"/>
        </w:rPr>
        <w:t>│   │   ├── 1.1.2.2 Jira Kanban Project &amp; Backlog Setup [Maheen - 4h - MAG-5]</w:t>
      </w:r>
      <w:r>
        <w:rPr>
          <w:rFonts w:ascii="Consolas" w:hAnsi="Consolas"/>
          <w:color w:val="333333"/>
          <w:sz w:val="14"/>
        </w:rPr>
        <w:br w:type="textWrapping"/>
      </w:r>
      <w:r>
        <w:rPr>
          <w:rFonts w:ascii="Consolas" w:hAnsi="Consolas"/>
          <w:color w:val="333333"/>
          <w:sz w:val="14"/>
        </w:rPr>
        <w:t>│   │   └── 1.1.2.3 Sprint Cadence &amp; Allocation Planning [Maheen - 4h - MAG-5]</w:t>
      </w:r>
      <w:r>
        <w:rPr>
          <w:rFonts w:ascii="Consolas" w:hAnsi="Consolas"/>
          <w:color w:val="333333"/>
          <w:sz w:val="14"/>
        </w:rPr>
        <w:br w:type="textWrapping"/>
      </w:r>
      <w:r>
        <w:rPr>
          <w:rFonts w:ascii="Consolas" w:hAnsi="Consolas"/>
          <w:color w:val="333333"/>
          <w:sz w:val="14"/>
        </w:rPr>
        <w:t>│   └── 1.1.3 Business Analysis &amp; System Specifications</w:t>
      </w:r>
      <w:r>
        <w:rPr>
          <w:rFonts w:ascii="Consolas" w:hAnsi="Consolas"/>
          <w:color w:val="333333"/>
          <w:sz w:val="14"/>
        </w:rPr>
        <w:br w:type="textWrapping"/>
      </w:r>
      <w:r>
        <w:rPr>
          <w:rFonts w:ascii="Consolas" w:hAnsi="Consolas"/>
          <w:color w:val="333333"/>
          <w:sz w:val="14"/>
        </w:rPr>
        <w:t>│       ├── 1.1.3.1 Functional Requirements Specification (FRS) [Sammani - 6h - MAG-1]</w:t>
      </w:r>
      <w:r>
        <w:rPr>
          <w:rFonts w:ascii="Consolas" w:hAnsi="Consolas"/>
          <w:color w:val="333333"/>
          <w:sz w:val="14"/>
        </w:rPr>
        <w:br w:type="textWrapping"/>
      </w:r>
      <w:r>
        <w:rPr>
          <w:rFonts w:ascii="Consolas" w:hAnsi="Consolas"/>
          <w:color w:val="333333"/>
          <w:sz w:val="14"/>
        </w:rPr>
        <w:t>│       ├── 1.1.3.2 Non-Functional Requirements (NFR) Analysis [Sammani - 4h - MAG-1]</w:t>
      </w:r>
      <w:r>
        <w:rPr>
          <w:rFonts w:ascii="Consolas" w:hAnsi="Consolas"/>
          <w:color w:val="333333"/>
          <w:sz w:val="14"/>
        </w:rPr>
        <w:br w:type="textWrapping"/>
      </w:r>
      <w:r>
        <w:rPr>
          <w:rFonts w:ascii="Consolas" w:hAnsi="Consolas"/>
          <w:color w:val="333333"/>
          <w:sz w:val="14"/>
        </w:rPr>
        <w:t>│       └── 1.1.3.3 Risk Assessment Matrix &amp; Mitigation Planning [Maheen - 4h - MAG-5]</w:t>
      </w:r>
      <w:r>
        <w:rPr>
          <w:rFonts w:ascii="Consolas" w:hAnsi="Consolas"/>
          <w:color w:val="333333"/>
          <w:sz w:val="14"/>
        </w:rPr>
        <w:br w:type="textWrapping"/>
      </w:r>
      <w:r>
        <w:rPr>
          <w:rFonts w:ascii="Consolas" w:hAnsi="Consolas"/>
          <w:color w:val="333333"/>
          <w:sz w:val="14"/>
        </w:rPr>
        <w:t>│</w:t>
      </w:r>
      <w:r>
        <w:rPr>
          <w:rFonts w:ascii="Consolas" w:hAnsi="Consolas"/>
          <w:color w:val="333333"/>
          <w:sz w:val="14"/>
        </w:rPr>
        <w:br w:type="textWrapping"/>
      </w:r>
      <w:r>
        <w:rPr>
          <w:rFonts w:ascii="Consolas" w:hAnsi="Consolas"/>
          <w:color w:val="333333"/>
          <w:sz w:val="14"/>
        </w:rPr>
        <w:t>├── 1.2 Vendor Directory &amp; Commercial Marketplace Subsystem</w:t>
      </w:r>
      <w:r>
        <w:rPr>
          <w:rFonts w:ascii="Consolas" w:hAnsi="Consolas"/>
          <w:color w:val="333333"/>
          <w:sz w:val="14"/>
        </w:rPr>
        <w:br w:type="textWrapping"/>
      </w:r>
      <w:r>
        <w:rPr>
          <w:rFonts w:ascii="Consolas" w:hAnsi="Consolas"/>
          <w:color w:val="333333"/>
          <w:sz w:val="14"/>
        </w:rPr>
        <w:t>│   ├── 1.2.1 Vendor Data Modeling &amp; Database Persistence</w:t>
      </w:r>
      <w:r>
        <w:rPr>
          <w:rFonts w:ascii="Consolas" w:hAnsi="Consolas"/>
          <w:color w:val="333333"/>
          <w:sz w:val="14"/>
        </w:rPr>
        <w:br w:type="textWrapping"/>
      </w:r>
      <w:r>
        <w:rPr>
          <w:rFonts w:ascii="Consolas" w:hAnsi="Consolas"/>
          <w:color w:val="333333"/>
          <w:sz w:val="14"/>
        </w:rPr>
        <w:t>│   │   ├── 1.2.1.1 3NF Entity Relationship Modeling (vendors &amp; categories) [Sammani - 4h - MAG-1]</w:t>
      </w:r>
      <w:r>
        <w:rPr>
          <w:rFonts w:ascii="Consolas" w:hAnsi="Consolas"/>
          <w:color w:val="333333"/>
          <w:sz w:val="14"/>
        </w:rPr>
        <w:br w:type="textWrapping"/>
      </w:r>
      <w:r>
        <w:rPr>
          <w:rFonts w:ascii="Consolas" w:hAnsi="Consolas"/>
          <w:color w:val="333333"/>
          <w:sz w:val="14"/>
        </w:rPr>
        <w:t>│   │   ├── 1.2.1.2 DDL Schema Authoring with FK Constraints [Sammani - 3h - MAG-8]</w:t>
      </w:r>
      <w:r>
        <w:rPr>
          <w:rFonts w:ascii="Consolas" w:hAnsi="Consolas"/>
          <w:color w:val="333333"/>
          <w:sz w:val="14"/>
        </w:rPr>
        <w:br w:type="textWrapping"/>
      </w:r>
      <w:r>
        <w:rPr>
          <w:rFonts w:ascii="Consolas" w:hAnsi="Consolas"/>
          <w:color w:val="333333"/>
          <w:sz w:val="14"/>
        </w:rPr>
        <w:t>│   │   └── 1.2.1.3 Production Seeding Script with Real Vendor Contacts [Sammani - 5h - MAG-33]</w:t>
      </w:r>
      <w:r>
        <w:rPr>
          <w:rFonts w:ascii="Consolas" w:hAnsi="Consolas"/>
          <w:color w:val="333333"/>
          <w:sz w:val="14"/>
        </w:rPr>
        <w:br w:type="textWrapping"/>
      </w:r>
      <w:r>
        <w:rPr>
          <w:rFonts w:ascii="Consolas" w:hAnsi="Consolas"/>
          <w:color w:val="333333"/>
          <w:sz w:val="14"/>
        </w:rPr>
        <w:t>│   ├── 1.2.2 Backend Vendor Services &amp; REST Endpoints</w:t>
      </w:r>
      <w:r>
        <w:rPr>
          <w:rFonts w:ascii="Consolas" w:hAnsi="Consolas"/>
          <w:color w:val="333333"/>
          <w:sz w:val="14"/>
        </w:rPr>
        <w:br w:type="textWrapping"/>
      </w:r>
      <w:r>
        <w:rPr>
          <w:rFonts w:ascii="Consolas" w:hAnsi="Consolas"/>
          <w:color w:val="333333"/>
          <w:sz w:val="14"/>
        </w:rPr>
        <w:t>│   │   ├── 1.2.2.1 JPA Vendor Entities &amp; Repository Interfaces [Amanda - 4h - MAG-9]</w:t>
      </w:r>
      <w:r>
        <w:rPr>
          <w:rFonts w:ascii="Consolas" w:hAnsi="Consolas"/>
          <w:color w:val="333333"/>
          <w:sz w:val="14"/>
        </w:rPr>
        <w:br w:type="textWrapping"/>
      </w:r>
      <w:r>
        <w:rPr>
          <w:rFonts w:ascii="Consolas" w:hAnsi="Consolas"/>
          <w:color w:val="333333"/>
          <w:sz w:val="14"/>
        </w:rPr>
        <w:t>│   │   ├── 1.2.2.2 Vendor Search &amp; 25-District Filter Engine [Maheen - 5h - MAG-29]</w:t>
      </w:r>
      <w:r>
        <w:rPr>
          <w:rFonts w:ascii="Consolas" w:hAnsi="Consolas"/>
          <w:color w:val="333333"/>
          <w:sz w:val="14"/>
        </w:rPr>
        <w:br w:type="textWrapping"/>
      </w:r>
      <w:r>
        <w:rPr>
          <w:rFonts w:ascii="Consolas" w:hAnsi="Consolas"/>
          <w:color w:val="333333"/>
          <w:sz w:val="14"/>
        </w:rPr>
        <w:t>│   │   └── 1.2.2.3 Vendor Rating, Review &amp; Verification Service [Amanda - 4h - MAG-25]</w:t>
      </w:r>
      <w:r>
        <w:rPr>
          <w:rFonts w:ascii="Consolas" w:hAnsi="Consolas"/>
          <w:color w:val="333333"/>
          <w:sz w:val="14"/>
        </w:rPr>
        <w:br w:type="textWrapping"/>
      </w:r>
      <w:r>
        <w:rPr>
          <w:rFonts w:ascii="Consolas" w:hAnsi="Consolas"/>
          <w:color w:val="333333"/>
          <w:sz w:val="14"/>
        </w:rPr>
        <w:t>│   ├── 1.2.3 Vendor Directory Client User Interface</w:t>
      </w:r>
      <w:r>
        <w:rPr>
          <w:rFonts w:ascii="Consolas" w:hAnsi="Consolas"/>
          <w:color w:val="333333"/>
          <w:sz w:val="14"/>
        </w:rPr>
        <w:br w:type="textWrapping"/>
      </w:r>
      <w:r>
        <w:rPr>
          <w:rFonts w:ascii="Consolas" w:hAnsi="Consolas"/>
          <w:color w:val="333333"/>
          <w:sz w:val="14"/>
        </w:rPr>
        <w:t>│   │   ├── 1.2.3.1 Figma Wireframes &amp; Luxury Storybook Design Tokens [Dileepa - 6h - MAG-3]</w:t>
      </w:r>
      <w:r>
        <w:rPr>
          <w:rFonts w:ascii="Consolas" w:hAnsi="Consolas"/>
          <w:color w:val="333333"/>
          <w:sz w:val="14"/>
        </w:rPr>
        <w:br w:type="textWrapping"/>
      </w:r>
      <w:r>
        <w:rPr>
          <w:rFonts w:ascii="Consolas" w:hAnsi="Consolas"/>
          <w:color w:val="333333"/>
          <w:sz w:val="14"/>
        </w:rPr>
        <w:t>│   │   ├── 1.2.3.2 Vendor Card Component &amp; Responsive Grid Layout [Dileepa - 5h - MAG-7]</w:t>
      </w:r>
      <w:r>
        <w:rPr>
          <w:rFonts w:ascii="Consolas" w:hAnsi="Consolas"/>
          <w:color w:val="333333"/>
          <w:sz w:val="14"/>
        </w:rPr>
        <w:br w:type="textWrapping"/>
      </w:r>
      <w:r>
        <w:rPr>
          <w:rFonts w:ascii="Consolas" w:hAnsi="Consolas"/>
          <w:color w:val="333333"/>
          <w:sz w:val="14"/>
        </w:rPr>
        <w:t>│   │   ├── 1.2.3.3 Category Filter Pills &amp; District Dropdown State [Dileepa - 4h - MAG-7]</w:t>
      </w:r>
      <w:r>
        <w:rPr>
          <w:rFonts w:ascii="Consolas" w:hAnsi="Consolas"/>
          <w:color w:val="333333"/>
          <w:sz w:val="14"/>
        </w:rPr>
        <w:br w:type="textWrapping"/>
      </w:r>
      <w:r>
        <w:rPr>
          <w:rFonts w:ascii="Consolas" w:hAnsi="Consolas"/>
          <w:color w:val="333333"/>
          <w:sz w:val="14"/>
        </w:rPr>
        <w:t>│   │   └── 1.2.3.4 Vendor Detail Showcase &amp; WhatsApp Click-to-Chat [Dileepa - 5h - MAG-7]</w:t>
      </w:r>
      <w:r>
        <w:rPr>
          <w:rFonts w:ascii="Consolas" w:hAnsi="Consolas"/>
          <w:color w:val="333333"/>
          <w:sz w:val="14"/>
        </w:rPr>
        <w:br w:type="textWrapping"/>
      </w:r>
      <w:r>
        <w:rPr>
          <w:rFonts w:ascii="Consolas" w:hAnsi="Consolas"/>
          <w:color w:val="333333"/>
          <w:sz w:val="14"/>
        </w:rPr>
        <w:t>│   ├── 1.2.4 Vendor Self-Registration &amp; Plan Tiers</w:t>
      </w:r>
      <w:r>
        <w:rPr>
          <w:rFonts w:ascii="Consolas" w:hAnsi="Consolas"/>
          <w:color w:val="333333"/>
          <w:sz w:val="14"/>
        </w:rPr>
        <w:br w:type="textWrapping"/>
      </w:r>
      <w:r>
        <w:rPr>
          <w:rFonts w:ascii="Consolas" w:hAnsi="Consolas"/>
          <w:color w:val="333333"/>
          <w:sz w:val="14"/>
        </w:rPr>
        <w:t>│   │   ├── 1.2.4.1 Public Self-Registration Client Interface [Dileepa - 5h - MAG-20]</w:t>
      </w:r>
      <w:r>
        <w:rPr>
          <w:rFonts w:ascii="Consolas" w:hAnsi="Consolas"/>
          <w:color w:val="333333"/>
          <w:sz w:val="14"/>
        </w:rPr>
        <w:br w:type="textWrapping"/>
      </w:r>
      <w:r>
        <w:rPr>
          <w:rFonts w:ascii="Consolas" w:hAnsi="Consolas"/>
          <w:color w:val="333333"/>
          <w:sz w:val="14"/>
        </w:rPr>
        <w:t>│   │   ├── 1.2.4.2 3-Tier Hosting Plan Selector (Free/Pro/Featured) [Dileepa - 4h - MAG-20]</w:t>
      </w:r>
      <w:r>
        <w:rPr>
          <w:rFonts w:ascii="Consolas" w:hAnsi="Consolas"/>
          <w:color w:val="333333"/>
          <w:sz w:val="14"/>
        </w:rPr>
        <w:br w:type="textWrapping"/>
      </w:r>
      <w:r>
        <w:rPr>
          <w:rFonts w:ascii="Consolas" w:hAnsi="Consolas"/>
          <w:color w:val="333333"/>
          <w:sz w:val="14"/>
        </w:rPr>
        <w:t>│   │   ├── 1.2.4.3 Simulated Payment Sandbox Gateway Modal [Dileepa - 5h - MAG-20]</w:t>
      </w:r>
      <w:r>
        <w:rPr>
          <w:rFonts w:ascii="Consolas" w:hAnsi="Consolas"/>
          <w:color w:val="333333"/>
          <w:sz w:val="14"/>
        </w:rPr>
        <w:br w:type="textWrapping"/>
      </w:r>
      <w:r>
        <w:rPr>
          <w:rFonts w:ascii="Consolas" w:hAnsi="Consolas"/>
          <w:color w:val="333333"/>
          <w:sz w:val="14"/>
        </w:rPr>
        <w:t>│   │   └── 1.2.4.4 Backend Vendor Self-Reg API with Account Provisioning [Amanda - 6h - MAG-9]</w:t>
      </w:r>
      <w:r>
        <w:rPr>
          <w:rFonts w:ascii="Consolas" w:hAnsi="Consolas"/>
          <w:color w:val="333333"/>
          <w:sz w:val="14"/>
        </w:rPr>
        <w:br w:type="textWrapping"/>
      </w:r>
      <w:r>
        <w:rPr>
          <w:rFonts w:ascii="Consolas" w:hAnsi="Consolas"/>
          <w:color w:val="333333"/>
          <w:sz w:val="14"/>
        </w:rPr>
        <w:t>│   └── 1.2.5 Commercial Vendor Portal &amp; Lead Pipeline</w:t>
      </w:r>
      <w:r>
        <w:rPr>
          <w:rFonts w:ascii="Consolas" w:hAnsi="Consolas"/>
          <w:color w:val="333333"/>
          <w:sz w:val="14"/>
        </w:rPr>
        <w:br w:type="textWrapping"/>
      </w:r>
      <w:r>
        <w:rPr>
          <w:rFonts w:ascii="Consolas" w:hAnsi="Consolas"/>
          <w:color w:val="333333"/>
          <w:sz w:val="14"/>
        </w:rPr>
        <w:t>│       ├── 1.2.5.1 Vendor Dashboard Client UI (/vendor/dashboard) [Dileepa - 6h - MAG-20]</w:t>
      </w:r>
      <w:r>
        <w:rPr>
          <w:rFonts w:ascii="Consolas" w:hAnsi="Consolas"/>
          <w:color w:val="333333"/>
          <w:sz w:val="14"/>
        </w:rPr>
        <w:br w:type="textWrapping"/>
      </w:r>
      <w:r>
        <w:rPr>
          <w:rFonts w:ascii="Consolas" w:hAnsi="Consolas"/>
          <w:color w:val="333333"/>
          <w:sz w:val="14"/>
        </w:rPr>
        <w:t>│       ├── 1.2.5.2 Customer Inquiries &amp; Lead Pipeline Table [Dileepa - 5h - MAG-20]</w:t>
      </w:r>
      <w:r>
        <w:rPr>
          <w:rFonts w:ascii="Consolas" w:hAnsi="Consolas"/>
          <w:color w:val="333333"/>
          <w:sz w:val="14"/>
        </w:rPr>
        <w:br w:type="textWrapping"/>
      </w:r>
      <w:r>
        <w:rPr>
          <w:rFonts w:ascii="Consolas" w:hAnsi="Consolas"/>
          <w:color w:val="333333"/>
          <w:sz w:val="14"/>
        </w:rPr>
        <w:t>│       ├── 1.2.5.3 Profile &amp; Starting Price Editor [Dileepa - 4h - MAG-20]</w:t>
      </w:r>
      <w:r>
        <w:rPr>
          <w:rFonts w:ascii="Consolas" w:hAnsi="Consolas"/>
          <w:color w:val="333333"/>
          <w:sz w:val="14"/>
        </w:rPr>
        <w:br w:type="textWrapping"/>
      </w:r>
      <w:r>
        <w:rPr>
          <w:rFonts w:ascii="Consolas" w:hAnsi="Consolas"/>
          <w:color w:val="333333"/>
          <w:sz w:val="14"/>
        </w:rPr>
        <w:t>│       └── 1.2.5.4 In-Dashboard Plan Upgrade Modal [Dileepa - 4h - MAG-20]</w:t>
      </w:r>
      <w:r>
        <w:rPr>
          <w:rFonts w:ascii="Consolas" w:hAnsi="Consolas"/>
          <w:color w:val="333333"/>
          <w:sz w:val="14"/>
        </w:rPr>
        <w:br w:type="textWrapping"/>
      </w:r>
      <w:r>
        <w:rPr>
          <w:rFonts w:ascii="Consolas" w:hAnsi="Consolas"/>
          <w:color w:val="333333"/>
          <w:sz w:val="14"/>
        </w:rPr>
        <w:t>│</w:t>
      </w:r>
      <w:r>
        <w:rPr>
          <w:rFonts w:ascii="Consolas" w:hAnsi="Consolas"/>
          <w:color w:val="333333"/>
          <w:sz w:val="14"/>
        </w:rPr>
        <w:br w:type="textWrapping"/>
      </w:r>
      <w:r>
        <w:rPr>
          <w:rFonts w:ascii="Consolas" w:hAnsi="Consolas"/>
          <w:color w:val="333333"/>
          <w:sz w:val="14"/>
        </w:rPr>
        <w:t>├── 1.3 Couple Planning &amp; Wedding Coordination Subsystem</w:t>
      </w:r>
      <w:r>
        <w:rPr>
          <w:rFonts w:ascii="Consolas" w:hAnsi="Consolas"/>
          <w:color w:val="333333"/>
          <w:sz w:val="14"/>
        </w:rPr>
        <w:br w:type="textWrapping"/>
      </w:r>
      <w:r>
        <w:rPr>
          <w:rFonts w:ascii="Consolas" w:hAnsi="Consolas"/>
          <w:color w:val="333333"/>
          <w:sz w:val="14"/>
        </w:rPr>
        <w:t>│   ├── 1.3.1 Budget Tracker &amp; Financial Analytics</w:t>
      </w:r>
      <w:r>
        <w:rPr>
          <w:rFonts w:ascii="Consolas" w:hAnsi="Consolas"/>
          <w:color w:val="333333"/>
          <w:sz w:val="14"/>
        </w:rPr>
        <w:br w:type="textWrapping"/>
      </w:r>
      <w:r>
        <w:rPr>
          <w:rFonts w:ascii="Consolas" w:hAnsi="Consolas"/>
          <w:color w:val="333333"/>
          <w:sz w:val="14"/>
        </w:rPr>
        <w:t>│   │   ├── 1.3.1.1 Database Schema for Budget Items [Sammani - 3h - MAG-1]</w:t>
      </w:r>
      <w:r>
        <w:rPr>
          <w:rFonts w:ascii="Consolas" w:hAnsi="Consolas"/>
          <w:color w:val="333333"/>
          <w:sz w:val="14"/>
        </w:rPr>
        <w:br w:type="textWrapping"/>
      </w:r>
      <w:r>
        <w:rPr>
          <w:rFonts w:ascii="Consolas" w:hAnsi="Consolas"/>
          <w:color w:val="333333"/>
          <w:sz w:val="14"/>
        </w:rPr>
        <w:t>│   │   ├── 1.3.1.2 CRUD REST Endpoints for Budget Items [Amanda - 4h - MAG-9]</w:t>
      </w:r>
      <w:r>
        <w:rPr>
          <w:rFonts w:ascii="Consolas" w:hAnsi="Consolas"/>
          <w:color w:val="333333"/>
          <w:sz w:val="14"/>
        </w:rPr>
        <w:br w:type="textWrapping"/>
      </w:r>
      <w:r>
        <w:rPr>
          <w:rFonts w:ascii="Consolas" w:hAnsi="Consolas"/>
          <w:color w:val="333333"/>
          <w:sz w:val="14"/>
        </w:rPr>
        <w:t>│   │   ├── 1.3.1.3 Budget Summary Aggregation Engine [Maheen - 4h - MAG-28]</w:t>
      </w:r>
      <w:r>
        <w:rPr>
          <w:rFonts w:ascii="Consolas" w:hAnsi="Consolas"/>
          <w:color w:val="333333"/>
          <w:sz w:val="14"/>
        </w:rPr>
        <w:br w:type="textWrapping"/>
      </w:r>
      <w:r>
        <w:rPr>
          <w:rFonts w:ascii="Consolas" w:hAnsi="Consolas"/>
          <w:color w:val="333333"/>
          <w:sz w:val="14"/>
        </w:rPr>
        <w:t>│   │   ├── 1.3.1.4 Interactive Budget Tracker UI with Recharts Visuals [Dileepa - 7h - MAG-22]</w:t>
      </w:r>
      <w:r>
        <w:rPr>
          <w:rFonts w:ascii="Consolas" w:hAnsi="Consolas"/>
          <w:color w:val="333333"/>
          <w:sz w:val="14"/>
        </w:rPr>
        <w:br w:type="textWrapping"/>
      </w:r>
      <w:r>
        <w:rPr>
          <w:rFonts w:ascii="Consolas" w:hAnsi="Consolas"/>
          <w:color w:val="333333"/>
          <w:sz w:val="14"/>
        </w:rPr>
        <w:t>│   │   └── 1.3.1.5 Itemized Add/Edit Modals &amp; Status Indicators [Dileepa - 4h - MAG-22]</w:t>
      </w:r>
      <w:r>
        <w:rPr>
          <w:rFonts w:ascii="Consolas" w:hAnsi="Consolas"/>
          <w:color w:val="333333"/>
          <w:sz w:val="14"/>
        </w:rPr>
        <w:br w:type="textWrapping"/>
      </w:r>
      <w:r>
        <w:rPr>
          <w:rFonts w:ascii="Consolas" w:hAnsi="Consolas"/>
          <w:color w:val="333333"/>
          <w:sz w:val="14"/>
        </w:rPr>
        <w:t>│   ├── 1.3.2 Guest List &amp; RSVP Management</w:t>
      </w:r>
      <w:r>
        <w:rPr>
          <w:rFonts w:ascii="Consolas" w:hAnsi="Consolas"/>
          <w:color w:val="333333"/>
          <w:sz w:val="14"/>
        </w:rPr>
        <w:br w:type="textWrapping"/>
      </w:r>
      <w:r>
        <w:rPr>
          <w:rFonts w:ascii="Consolas" w:hAnsi="Consolas"/>
          <w:color w:val="333333"/>
          <w:sz w:val="14"/>
        </w:rPr>
        <w:t>│   │   ├── 1.3.2.1 Database Schema with UUID Identifiers [Sammani - 3h - MAG-1]</w:t>
      </w:r>
      <w:r>
        <w:rPr>
          <w:rFonts w:ascii="Consolas" w:hAnsi="Consolas"/>
          <w:color w:val="333333"/>
          <w:sz w:val="14"/>
        </w:rPr>
        <w:br w:type="textWrapping"/>
      </w:r>
      <w:r>
        <w:rPr>
          <w:rFonts w:ascii="Consolas" w:hAnsi="Consolas"/>
          <w:color w:val="333333"/>
          <w:sz w:val="14"/>
        </w:rPr>
        <w:t>│   │   ├── 1.3.2.2 Guest CRUD Service &amp; REST Controller [Amanda - 4h - MAG-9]</w:t>
      </w:r>
      <w:r>
        <w:rPr>
          <w:rFonts w:ascii="Consolas" w:hAnsi="Consolas"/>
          <w:color w:val="333333"/>
          <w:sz w:val="14"/>
        </w:rPr>
        <w:br w:type="textWrapping"/>
      </w:r>
      <w:r>
        <w:rPr>
          <w:rFonts w:ascii="Consolas" w:hAnsi="Consolas"/>
          <w:color w:val="333333"/>
          <w:sz w:val="14"/>
        </w:rPr>
        <w:t>│   │   ├── 1.3.2.3 Guest RSVP Status PATCH Endpoint [Maheen - 3h - MAG-31]</w:t>
      </w:r>
      <w:r>
        <w:rPr>
          <w:rFonts w:ascii="Consolas" w:hAnsi="Consolas"/>
          <w:color w:val="333333"/>
          <w:sz w:val="14"/>
        </w:rPr>
        <w:br w:type="textWrapping"/>
      </w:r>
      <w:r>
        <w:rPr>
          <w:rFonts w:ascii="Consolas" w:hAnsi="Consolas"/>
          <w:color w:val="333333"/>
          <w:sz w:val="14"/>
        </w:rPr>
        <w:t>│   │   └── 1.3.2.4 Guest List UI with Bride/Groom Family Filter [Dileepa - 6h - MAG-24]</w:t>
      </w:r>
      <w:r>
        <w:rPr>
          <w:rFonts w:ascii="Consolas" w:hAnsi="Consolas"/>
          <w:color w:val="333333"/>
          <w:sz w:val="14"/>
        </w:rPr>
        <w:br w:type="textWrapping"/>
      </w:r>
      <w:r>
        <w:rPr>
          <w:rFonts w:ascii="Consolas" w:hAnsi="Consolas"/>
          <w:color w:val="333333"/>
          <w:sz w:val="14"/>
        </w:rPr>
        <w:t>│   ├── 1.3.3 Digital Invitations &amp; Public RSVP Portal</w:t>
      </w:r>
      <w:r>
        <w:rPr>
          <w:rFonts w:ascii="Consolas" w:hAnsi="Consolas"/>
          <w:color w:val="333333"/>
          <w:sz w:val="14"/>
        </w:rPr>
        <w:br w:type="textWrapping"/>
      </w:r>
      <w:r>
        <w:rPr>
          <w:rFonts w:ascii="Consolas" w:hAnsi="Consolas"/>
          <w:color w:val="333333"/>
          <w:sz w:val="14"/>
        </w:rPr>
        <w:t>│   │   ├── 1.3.3.1 Dynamic Shareable RSVP URL Generator [Maheen - 4h - MAG-11]</w:t>
      </w:r>
      <w:r>
        <w:rPr>
          <w:rFonts w:ascii="Consolas" w:hAnsi="Consolas"/>
          <w:color w:val="333333"/>
          <w:sz w:val="14"/>
        </w:rPr>
        <w:br w:type="textWrapping"/>
      </w:r>
      <w:r>
        <w:rPr>
          <w:rFonts w:ascii="Consolas" w:hAnsi="Consolas"/>
          <w:color w:val="333333"/>
          <w:sz w:val="14"/>
        </w:rPr>
        <w:t>│   │   ├── 1.3.3.2 Web Share API &amp; Mobile WhatsApp Link Dispatch [Maheen - 5h - MAG-11]</w:t>
      </w:r>
      <w:r>
        <w:rPr>
          <w:rFonts w:ascii="Consolas" w:hAnsi="Consolas"/>
          <w:color w:val="333333"/>
          <w:sz w:val="14"/>
        </w:rPr>
        <w:br w:type="textWrapping"/>
      </w:r>
      <w:r>
        <w:rPr>
          <w:rFonts w:ascii="Consolas" w:hAnsi="Consolas"/>
          <w:color w:val="333333"/>
          <w:sz w:val="14"/>
        </w:rPr>
        <w:t>│   │   └── 1.3.3.3 Public Invitee Digital RSVP Portal (/rsvp/:id) [Dileepa - 6h - MAG-11]</w:t>
      </w:r>
      <w:r>
        <w:rPr>
          <w:rFonts w:ascii="Consolas" w:hAnsi="Consolas"/>
          <w:color w:val="333333"/>
          <w:sz w:val="14"/>
        </w:rPr>
        <w:br w:type="textWrapping"/>
      </w:r>
      <w:r>
        <w:rPr>
          <w:rFonts w:ascii="Consolas" w:hAnsi="Consolas"/>
          <w:color w:val="333333"/>
          <w:sz w:val="14"/>
        </w:rPr>
        <w:t>│   └── 1.3.4 Event Countdown &amp; Wedding Dashboard</w:t>
      </w:r>
      <w:r>
        <w:rPr>
          <w:rFonts w:ascii="Consolas" w:hAnsi="Consolas"/>
          <w:color w:val="333333"/>
          <w:sz w:val="14"/>
        </w:rPr>
        <w:br w:type="textWrapping"/>
      </w:r>
      <w:r>
        <w:rPr>
          <w:rFonts w:ascii="Consolas" w:hAnsi="Consolas"/>
          <w:color w:val="333333"/>
          <w:sz w:val="14"/>
        </w:rPr>
        <w:t>│       ├── 1.3.4.1 Real-Time Nekath &amp; Poruwa Countdown Timer [Dileepa - 5h - MAG-6]</w:t>
      </w:r>
      <w:r>
        <w:rPr>
          <w:rFonts w:ascii="Consolas" w:hAnsi="Consolas"/>
          <w:color w:val="333333"/>
          <w:sz w:val="14"/>
        </w:rPr>
        <w:br w:type="textWrapping"/>
      </w:r>
      <w:r>
        <w:rPr>
          <w:rFonts w:ascii="Consolas" w:hAnsi="Consolas"/>
          <w:color w:val="333333"/>
          <w:sz w:val="14"/>
        </w:rPr>
        <w:t>│       ├── 1.3.4.2 Couple Central Dashboard Hub UI [Dileepa - 5h - MAG-6]</w:t>
      </w:r>
      <w:r>
        <w:rPr>
          <w:rFonts w:ascii="Consolas" w:hAnsi="Consolas"/>
          <w:color w:val="333333"/>
          <w:sz w:val="14"/>
        </w:rPr>
        <w:br w:type="textWrapping"/>
      </w:r>
      <w:r>
        <w:rPr>
          <w:rFonts w:ascii="Consolas" w:hAnsi="Consolas"/>
          <w:color w:val="333333"/>
          <w:sz w:val="14"/>
        </w:rPr>
        <w:t>│       └── 1.3.4.3 Profile &amp; Settings Management [Dileepa - 4h - MAG-23]</w:t>
      </w:r>
      <w:r>
        <w:rPr>
          <w:rFonts w:ascii="Consolas" w:hAnsi="Consolas"/>
          <w:color w:val="333333"/>
          <w:sz w:val="14"/>
        </w:rPr>
        <w:br w:type="textWrapping"/>
      </w:r>
      <w:r>
        <w:rPr>
          <w:rFonts w:ascii="Consolas" w:hAnsi="Consolas"/>
          <w:color w:val="333333"/>
          <w:sz w:val="14"/>
        </w:rPr>
        <w:t>│</w:t>
      </w:r>
      <w:r>
        <w:rPr>
          <w:rFonts w:ascii="Consolas" w:hAnsi="Consolas"/>
          <w:color w:val="333333"/>
          <w:sz w:val="14"/>
        </w:rPr>
        <w:br w:type="textWrapping"/>
      </w:r>
      <w:r>
        <w:rPr>
          <w:rFonts w:ascii="Consolas" w:hAnsi="Consolas"/>
          <w:color w:val="333333"/>
          <w:sz w:val="14"/>
        </w:rPr>
        <w:t>├── 1.4 Multi-Vendor Commerce &amp; Booking Checkout Subsystem</w:t>
      </w:r>
      <w:r>
        <w:rPr>
          <w:rFonts w:ascii="Consolas" w:hAnsi="Consolas"/>
          <w:color w:val="333333"/>
          <w:sz w:val="14"/>
        </w:rPr>
        <w:br w:type="textWrapping"/>
      </w:r>
      <w:r>
        <w:rPr>
          <w:rFonts w:ascii="Consolas" w:hAnsi="Consolas"/>
          <w:color w:val="333333"/>
          <w:sz w:val="14"/>
        </w:rPr>
        <w:t>│   ├── 1.4.1 Client-Side Selections Cart Engine</w:t>
      </w:r>
      <w:r>
        <w:rPr>
          <w:rFonts w:ascii="Consolas" w:hAnsi="Consolas"/>
          <w:color w:val="333333"/>
          <w:sz w:val="14"/>
        </w:rPr>
        <w:br w:type="textWrapping"/>
      </w:r>
      <w:r>
        <w:rPr>
          <w:rFonts w:ascii="Consolas" w:hAnsi="Consolas"/>
          <w:color w:val="333333"/>
          <w:sz w:val="14"/>
        </w:rPr>
        <w:t>│   │   ├── 1.4.1.1 React CartContext &amp; LocalStorage Persistence [Dileepa - 5h - MAG-26]</w:t>
      </w:r>
      <w:r>
        <w:rPr>
          <w:rFonts w:ascii="Consolas" w:hAnsi="Consolas"/>
          <w:color w:val="333333"/>
          <w:sz w:val="14"/>
        </w:rPr>
        <w:br w:type="textWrapping"/>
      </w:r>
      <w:r>
        <w:rPr>
          <w:rFonts w:ascii="Consolas" w:hAnsi="Consolas"/>
          <w:color w:val="333333"/>
          <w:sz w:val="14"/>
        </w:rPr>
        <w:t>│   │   ├── 1.4.1.2 Slide-Over Cart Drawer Component [Dileepa - 5h - MAG-26]</w:t>
      </w:r>
      <w:r>
        <w:rPr>
          <w:rFonts w:ascii="Consolas" w:hAnsi="Consolas"/>
          <w:color w:val="333333"/>
          <w:sz w:val="14"/>
        </w:rPr>
        <w:br w:type="textWrapping"/>
      </w:r>
      <w:r>
        <w:rPr>
          <w:rFonts w:ascii="Consolas" w:hAnsi="Consolas"/>
          <w:color w:val="333333"/>
          <w:sz w:val="14"/>
        </w:rPr>
        <w:t>│   │   └── 1.4.1.3 Dynamic Starting Price Subtotal Recomputation [Dileepa - 3h - MAG-26]</w:t>
      </w:r>
      <w:r>
        <w:rPr>
          <w:rFonts w:ascii="Consolas" w:hAnsi="Consolas"/>
          <w:color w:val="333333"/>
          <w:sz w:val="14"/>
        </w:rPr>
        <w:br w:type="textWrapping"/>
      </w:r>
      <w:r>
        <w:rPr>
          <w:rFonts w:ascii="Consolas" w:hAnsi="Consolas"/>
          <w:color w:val="333333"/>
          <w:sz w:val="14"/>
        </w:rPr>
        <w:t>│   └── 1.4.2 Multi-Vendor Booking Checkout &amp; Lead Routing</w:t>
      </w:r>
      <w:r>
        <w:rPr>
          <w:rFonts w:ascii="Consolas" w:hAnsi="Consolas"/>
          <w:color w:val="333333"/>
          <w:sz w:val="14"/>
        </w:rPr>
        <w:br w:type="textWrapping"/>
      </w:r>
      <w:r>
        <w:rPr>
          <w:rFonts w:ascii="Consolas" w:hAnsi="Consolas"/>
          <w:color w:val="333333"/>
          <w:sz w:val="14"/>
        </w:rPr>
        <w:t>│       ├── 1.4.2.1 Bookings Relational Table &amp; FK Links [Sammani - 3h - MAG-8]</w:t>
      </w:r>
      <w:r>
        <w:rPr>
          <w:rFonts w:ascii="Consolas" w:hAnsi="Consolas"/>
          <w:color w:val="333333"/>
          <w:sz w:val="14"/>
        </w:rPr>
        <w:br w:type="textWrapping"/>
      </w:r>
      <w:r>
        <w:rPr>
          <w:rFonts w:ascii="Consolas" w:hAnsi="Consolas"/>
          <w:color w:val="333333"/>
          <w:sz w:val="14"/>
        </w:rPr>
        <w:t>│       ├── 1.4.2.2 Cart Checkout Engine (POST /bookings/checkout) [Amanda - 5h - MAG-30]</w:t>
      </w:r>
      <w:r>
        <w:rPr>
          <w:rFonts w:ascii="Consolas" w:hAnsi="Consolas"/>
          <w:color w:val="333333"/>
          <w:sz w:val="14"/>
        </w:rPr>
        <w:br w:type="textWrapping"/>
      </w:r>
      <w:r>
        <w:rPr>
          <w:rFonts w:ascii="Consolas" w:hAnsi="Consolas"/>
          <w:color w:val="333333"/>
          <w:sz w:val="14"/>
        </w:rPr>
        <w:t>│       └── 1.4.2.3 Vendor Lead Retrieval Endpoint (GET /bookings/vendor/:id) [Amanda - 4h - MAG-30]</w:t>
      </w:r>
      <w:r>
        <w:rPr>
          <w:rFonts w:ascii="Consolas" w:hAnsi="Consolas"/>
          <w:color w:val="333333"/>
          <w:sz w:val="14"/>
        </w:rPr>
        <w:br w:type="textWrapping"/>
      </w:r>
      <w:r>
        <w:rPr>
          <w:rFonts w:ascii="Consolas" w:hAnsi="Consolas"/>
          <w:color w:val="333333"/>
          <w:sz w:val="14"/>
        </w:rPr>
        <w:t>│</w:t>
      </w:r>
      <w:r>
        <w:rPr>
          <w:rFonts w:ascii="Consolas" w:hAnsi="Consolas"/>
          <w:color w:val="333333"/>
          <w:sz w:val="14"/>
        </w:rPr>
        <w:br w:type="textWrapping"/>
      </w:r>
      <w:r>
        <w:rPr>
          <w:rFonts w:ascii="Consolas" w:hAnsi="Consolas"/>
          <w:color w:val="333333"/>
          <w:sz w:val="14"/>
        </w:rPr>
        <w:t>├── 1.5 Platform Governance &amp; Administrative Subsystem</w:t>
      </w:r>
      <w:r>
        <w:rPr>
          <w:rFonts w:ascii="Consolas" w:hAnsi="Consolas"/>
          <w:color w:val="333333"/>
          <w:sz w:val="14"/>
        </w:rPr>
        <w:br w:type="textWrapping"/>
      </w:r>
      <w:r>
        <w:rPr>
          <w:rFonts w:ascii="Consolas" w:hAnsi="Consolas"/>
          <w:color w:val="333333"/>
          <w:sz w:val="14"/>
        </w:rPr>
        <w:t>│   ├── 1.5.1 Admin Authentication &amp; Role Protection</w:t>
      </w:r>
      <w:r>
        <w:rPr>
          <w:rFonts w:ascii="Consolas" w:hAnsi="Consolas"/>
          <w:color w:val="333333"/>
          <w:sz w:val="14"/>
        </w:rPr>
        <w:br w:type="textWrapping"/>
      </w:r>
      <w:r>
        <w:rPr>
          <w:rFonts w:ascii="Consolas" w:hAnsi="Consolas"/>
          <w:color w:val="333333"/>
          <w:sz w:val="14"/>
        </w:rPr>
        <w:t>│   │   ├── 1.5.1.1 Role-Gated Admin Router (AdminRoute.jsx) [Dileepa - 4h - MAG-23]</w:t>
      </w:r>
      <w:r>
        <w:rPr>
          <w:rFonts w:ascii="Consolas" w:hAnsi="Consolas"/>
          <w:color w:val="333333"/>
          <w:sz w:val="14"/>
        </w:rPr>
        <w:br w:type="textWrapping"/>
      </w:r>
      <w:r>
        <w:rPr>
          <w:rFonts w:ascii="Consolas" w:hAnsi="Consolas"/>
          <w:color w:val="333333"/>
          <w:sz w:val="14"/>
        </w:rPr>
        <w:t>│   │   └── 1.5.1.2 Spring Security Admin Authority Checks (hasRole) [Amanda - 4h - MAG-19]</w:t>
      </w:r>
      <w:r>
        <w:rPr>
          <w:rFonts w:ascii="Consolas" w:hAnsi="Consolas"/>
          <w:color w:val="333333"/>
          <w:sz w:val="14"/>
        </w:rPr>
        <w:br w:type="textWrapping"/>
      </w:r>
      <w:r>
        <w:rPr>
          <w:rFonts w:ascii="Consolas" w:hAnsi="Consolas"/>
          <w:color w:val="333333"/>
          <w:sz w:val="14"/>
        </w:rPr>
        <w:t>│   ├── 1.5.2 Platform KPI Metrics &amp; Analytics Dashboard</w:t>
      </w:r>
      <w:r>
        <w:rPr>
          <w:rFonts w:ascii="Consolas" w:hAnsi="Consolas"/>
          <w:color w:val="333333"/>
          <w:sz w:val="14"/>
        </w:rPr>
        <w:br w:type="textWrapping"/>
      </w:r>
      <w:r>
        <w:rPr>
          <w:rFonts w:ascii="Consolas" w:hAnsi="Consolas"/>
          <w:color w:val="333333"/>
          <w:sz w:val="14"/>
        </w:rPr>
        <w:t>│   │   ├── 1.5.2.1 Admin Stats Service &amp; Aggregate JPA Queries [Amanda - 4h - MAG-19]</w:t>
      </w:r>
      <w:r>
        <w:rPr>
          <w:rFonts w:ascii="Consolas" w:hAnsi="Consolas"/>
          <w:color w:val="333333"/>
          <w:sz w:val="14"/>
        </w:rPr>
        <w:br w:type="textWrapping"/>
      </w:r>
      <w:r>
        <w:rPr>
          <w:rFonts w:ascii="Consolas" w:hAnsi="Consolas"/>
          <w:color w:val="333333"/>
          <w:sz w:val="14"/>
        </w:rPr>
        <w:t>│   │   └── 1.5.2.2 Admin Dashboard Overview UI (/admin) [Dileepa - 5h - MAG-20]</w:t>
      </w:r>
      <w:r>
        <w:rPr>
          <w:rFonts w:ascii="Consolas" w:hAnsi="Consolas"/>
          <w:color w:val="333333"/>
          <w:sz w:val="14"/>
        </w:rPr>
        <w:br w:type="textWrapping"/>
      </w:r>
      <w:r>
        <w:rPr>
          <w:rFonts w:ascii="Consolas" w:hAnsi="Consolas"/>
          <w:color w:val="333333"/>
          <w:sz w:val="14"/>
        </w:rPr>
        <w:t>│   └── 1.5.3 Listing Moderation &amp; User Safety Management</w:t>
      </w:r>
      <w:r>
        <w:rPr>
          <w:rFonts w:ascii="Consolas" w:hAnsi="Consolas"/>
          <w:color w:val="333333"/>
          <w:sz w:val="14"/>
        </w:rPr>
        <w:br w:type="textWrapping"/>
      </w:r>
      <w:r>
        <w:rPr>
          <w:rFonts w:ascii="Consolas" w:hAnsi="Consolas"/>
          <w:color w:val="333333"/>
          <w:sz w:val="14"/>
        </w:rPr>
        <w:t>│       ├── 1.5.3.1 Pending Vendor Moderation Queue UI (/admin/vendors) [Dileepa - 5h - MAG-20]</w:t>
      </w:r>
      <w:r>
        <w:rPr>
          <w:rFonts w:ascii="Consolas" w:hAnsi="Consolas"/>
          <w:color w:val="333333"/>
          <w:sz w:val="14"/>
        </w:rPr>
        <w:br w:type="textWrapping"/>
      </w:r>
      <w:r>
        <w:rPr>
          <w:rFonts w:ascii="Consolas" w:hAnsi="Consolas"/>
          <w:color w:val="333333"/>
          <w:sz w:val="14"/>
        </w:rPr>
        <w:t>│       ├── 1.5.3.2 Vendor Approval &amp; Rejection REST Endpoints [Amanda - 4h - MAG-19]</w:t>
      </w:r>
      <w:r>
        <w:rPr>
          <w:rFonts w:ascii="Consolas" w:hAnsi="Consolas"/>
          <w:color w:val="333333"/>
          <w:sz w:val="14"/>
        </w:rPr>
        <w:br w:type="textWrapping"/>
      </w:r>
      <w:r>
        <w:rPr>
          <w:rFonts w:ascii="Consolas" w:hAnsi="Consolas"/>
          <w:color w:val="333333"/>
          <w:sz w:val="14"/>
        </w:rPr>
        <w:t>│       └── 1.5.3.3 User Account Suspension &amp; Safety Controls (/admin/users) [Amanda - 5h - MAG-19]</w:t>
      </w:r>
      <w:r>
        <w:rPr>
          <w:rFonts w:ascii="Consolas" w:hAnsi="Consolas"/>
          <w:color w:val="333333"/>
          <w:sz w:val="14"/>
        </w:rPr>
        <w:br w:type="textWrapping"/>
      </w:r>
      <w:r>
        <w:rPr>
          <w:rFonts w:ascii="Consolas" w:hAnsi="Consolas"/>
          <w:color w:val="333333"/>
          <w:sz w:val="14"/>
        </w:rPr>
        <w:t>│</w:t>
      </w:r>
      <w:r>
        <w:rPr>
          <w:rFonts w:ascii="Consolas" w:hAnsi="Consolas"/>
          <w:color w:val="333333"/>
          <w:sz w:val="14"/>
        </w:rPr>
        <w:br w:type="textWrapping"/>
      </w:r>
      <w:r>
        <w:rPr>
          <w:rFonts w:ascii="Consolas" w:hAnsi="Consolas"/>
          <w:color w:val="333333"/>
          <w:sz w:val="14"/>
        </w:rPr>
        <w:t>└── 1.6 Technical Infrastructure, Quality Assurance &amp; DevOps</w:t>
      </w:r>
      <w:r>
        <w:rPr>
          <w:rFonts w:ascii="Consolas" w:hAnsi="Consolas"/>
          <w:color w:val="333333"/>
          <w:sz w:val="14"/>
        </w:rPr>
        <w:br w:type="textWrapping"/>
      </w:r>
      <w:r>
        <w:rPr>
          <w:rFonts w:ascii="Consolas" w:hAnsi="Consolas"/>
          <w:color w:val="333333"/>
          <w:sz w:val="14"/>
        </w:rPr>
        <w:t xml:space="preserve">    ├── 1.6.1 System Security Architecture &amp; IDOR Hardening</w:t>
      </w:r>
      <w:r>
        <w:rPr>
          <w:rFonts w:ascii="Consolas" w:hAnsi="Consolas"/>
          <w:color w:val="333333"/>
          <w:sz w:val="14"/>
        </w:rPr>
        <w:br w:type="textWrapping"/>
      </w:r>
      <w:r>
        <w:rPr>
          <w:rFonts w:ascii="Consolas" w:hAnsi="Consolas"/>
          <w:color w:val="333333"/>
          <w:sz w:val="14"/>
        </w:rPr>
        <w:t xml:space="preserve">    │   ├── 1.6.1.1 SessionTokenAuthenticationFilter Implementation [Amanda - 6h - MAG-27]</w:t>
      </w:r>
      <w:r>
        <w:rPr>
          <w:rFonts w:ascii="Consolas" w:hAnsi="Consolas"/>
          <w:color w:val="333333"/>
          <w:sz w:val="14"/>
        </w:rPr>
        <w:br w:type="textWrapping"/>
      </w:r>
      <w:r>
        <w:rPr>
          <w:rFonts w:ascii="Consolas" w:hAnsi="Consolas"/>
          <w:color w:val="333333"/>
          <w:sz w:val="14"/>
        </w:rPr>
        <w:t xml:space="preserve">    │   ├── 1.6.1.2 BCrypt Password Hashing &amp; Case-Insensitive Auth [Amanda - 4h - MAG-32]</w:t>
      </w:r>
      <w:r>
        <w:rPr>
          <w:rFonts w:ascii="Consolas" w:hAnsi="Consolas"/>
          <w:color w:val="333333"/>
          <w:sz w:val="14"/>
        </w:rPr>
        <w:br w:type="textWrapping"/>
      </w:r>
      <w:r>
        <w:rPr>
          <w:rFonts w:ascii="Consolas" w:hAnsi="Consolas"/>
          <w:color w:val="333333"/>
          <w:sz w:val="14"/>
        </w:rPr>
        <w:t xml:space="preserve">    │   ├── 1.6.1.3 IDOR Tenant Ownership Protection on All Endpoints [Amanda - 6h - MAG-27]</w:t>
      </w:r>
      <w:r>
        <w:rPr>
          <w:rFonts w:ascii="Consolas" w:hAnsi="Consolas"/>
          <w:color w:val="333333"/>
          <w:sz w:val="14"/>
        </w:rPr>
        <w:br w:type="textWrapping"/>
      </w:r>
      <w:r>
        <w:rPr>
          <w:rFonts w:ascii="Consolas" w:hAnsi="Consolas"/>
          <w:color w:val="333333"/>
          <w:sz w:val="14"/>
        </w:rPr>
        <w:t xml:space="preserve">    │   └── 1.6.1.4 Jakarta Bean Validation &amp; Clean 400 Error Mapping [Amanda - 4h - MAG-19]</w:t>
      </w:r>
      <w:r>
        <w:rPr>
          <w:rFonts w:ascii="Consolas" w:hAnsi="Consolas"/>
          <w:color w:val="333333"/>
          <w:sz w:val="14"/>
        </w:rPr>
        <w:br w:type="textWrapping"/>
      </w:r>
      <w:r>
        <w:rPr>
          <w:rFonts w:ascii="Consolas" w:hAnsi="Consolas"/>
          <w:color w:val="333333"/>
          <w:sz w:val="14"/>
        </w:rPr>
        <w:t xml:space="preserve">    ├── 1.6.2 Cloud Infrastructure &amp; Deployment Pipelines</w:t>
      </w:r>
      <w:r>
        <w:rPr>
          <w:rFonts w:ascii="Consolas" w:hAnsi="Consolas"/>
          <w:color w:val="333333"/>
          <w:sz w:val="14"/>
        </w:rPr>
        <w:br w:type="textWrapping"/>
      </w:r>
      <w:r>
        <w:rPr>
          <w:rFonts w:ascii="Consolas" w:hAnsi="Consolas"/>
          <w:color w:val="333333"/>
          <w:sz w:val="14"/>
        </w:rPr>
        <w:t xml:space="preserve">    │   ├── 1.6.2.1 GitHub Monorepo Architecture &amp; Branch Rules [Maheen - 4h - MAG-4]</w:t>
      </w:r>
      <w:r>
        <w:rPr>
          <w:rFonts w:ascii="Consolas" w:hAnsi="Consolas"/>
          <w:color w:val="333333"/>
          <w:sz w:val="14"/>
        </w:rPr>
        <w:br w:type="textWrapping"/>
      </w:r>
      <w:r>
        <w:rPr>
          <w:rFonts w:ascii="Consolas" w:hAnsi="Consolas"/>
          <w:color w:val="333333"/>
          <w:sz w:val="14"/>
        </w:rPr>
        <w:t xml:space="preserve">    │   ├── 1.6.2.2 Render Containerized Backend Dockerfile Setup [Maheen - 5h - MAG-16]</w:t>
      </w:r>
      <w:r>
        <w:rPr>
          <w:rFonts w:ascii="Consolas" w:hAnsi="Consolas"/>
          <w:color w:val="333333"/>
          <w:sz w:val="14"/>
        </w:rPr>
        <w:br w:type="textWrapping"/>
      </w:r>
      <w:r>
        <w:rPr>
          <w:rFonts w:ascii="Consolas" w:hAnsi="Consolas"/>
          <w:color w:val="333333"/>
          <w:sz w:val="14"/>
        </w:rPr>
        <w:t xml:space="preserve">    │   ├── 1.6.2.3 InfinityFree Apache SPA (.htaccess) Deployment [Maheen - 5h - MAG-15]</w:t>
      </w:r>
      <w:r>
        <w:rPr>
          <w:rFonts w:ascii="Consolas" w:hAnsi="Consolas"/>
          <w:color w:val="333333"/>
          <w:sz w:val="14"/>
        </w:rPr>
        <w:br w:type="textWrapping"/>
      </w:r>
      <w:r>
        <w:rPr>
          <w:rFonts w:ascii="Consolas" w:hAnsi="Consolas"/>
          <w:color w:val="333333"/>
          <w:sz w:val="14"/>
        </w:rPr>
        <w:t xml:space="preserve">    │   ├── 1.6.2.4 Netlify Global Edge CDN Mirror Pipeline [Maheen - 4h - MAG-15]</w:t>
      </w:r>
      <w:r>
        <w:rPr>
          <w:rFonts w:ascii="Consolas" w:hAnsi="Consolas"/>
          <w:color w:val="333333"/>
          <w:sz w:val="14"/>
        </w:rPr>
        <w:br w:type="textWrapping"/>
      </w:r>
      <w:r>
        <w:rPr>
          <w:rFonts w:ascii="Consolas" w:hAnsi="Consolas"/>
          <w:color w:val="333333"/>
          <w:sz w:val="14"/>
        </w:rPr>
        <w:t xml:space="preserve">    │   └── 1.6.2.5 Self-Healing Database Startup Seeder (TestAccountInitializer) [Amanda - 4h - MAG-33]</w:t>
      </w:r>
      <w:r>
        <w:rPr>
          <w:rFonts w:ascii="Consolas" w:hAnsi="Consolas"/>
          <w:color w:val="333333"/>
          <w:sz w:val="14"/>
        </w:rPr>
        <w:br w:type="textWrapping"/>
      </w:r>
      <w:r>
        <w:rPr>
          <w:rFonts w:ascii="Consolas" w:hAnsi="Consolas"/>
          <w:color w:val="333333"/>
          <w:sz w:val="14"/>
        </w:rPr>
        <w:t xml:space="preserve">    └── 1.6.3 Comprehensive Quality Assurance &amp; Testing</w:t>
      </w:r>
      <w:r>
        <w:rPr>
          <w:rFonts w:ascii="Consolas" w:hAnsi="Consolas"/>
          <w:color w:val="333333"/>
          <w:sz w:val="14"/>
        </w:rPr>
        <w:br w:type="textWrapping"/>
      </w:r>
      <w:r>
        <w:rPr>
          <w:rFonts w:ascii="Consolas" w:hAnsi="Consolas"/>
          <w:color w:val="333333"/>
          <w:sz w:val="14"/>
        </w:rPr>
        <w:t xml:space="preserve">        ├── 1.6.3.1 Automated JUnit 5 Backend Test Suite (142 Tests) [Ruchira - 12h - MAG-10]</w:t>
      </w:r>
      <w:r>
        <w:rPr>
          <w:rFonts w:ascii="Consolas" w:hAnsi="Consolas"/>
          <w:color w:val="333333"/>
          <w:sz w:val="14"/>
        </w:rPr>
        <w:br w:type="textWrapping"/>
      </w:r>
      <w:r>
        <w:rPr>
          <w:rFonts w:ascii="Consolas" w:hAnsi="Consolas"/>
          <w:color w:val="333333"/>
          <w:sz w:val="14"/>
        </w:rPr>
        <w:t xml:space="preserve">        ├── 1.6.3.2 Automated Vitest Frontend Unit Test Suite (13 Tests) [Dileepa - 6h - MAG-10]</w:t>
      </w:r>
      <w:r>
        <w:rPr>
          <w:rFonts w:ascii="Consolas" w:hAnsi="Consolas"/>
          <w:color w:val="333333"/>
          <w:sz w:val="14"/>
        </w:rPr>
        <w:br w:type="textWrapping"/>
      </w:r>
      <w:r>
        <w:rPr>
          <w:rFonts w:ascii="Consolas" w:hAnsi="Consolas"/>
          <w:color w:val="333333"/>
          <w:sz w:val="14"/>
        </w:rPr>
        <w:t xml:space="preserve">        ├── 1.6.3.3 55-Scenario Comprehensive System Test Plan [Ruchira - 10h - MAG-17]</w:t>
      </w:r>
      <w:r>
        <w:rPr>
          <w:rFonts w:ascii="Consolas" w:hAnsi="Consolas"/>
          <w:color w:val="333333"/>
          <w:sz w:val="14"/>
        </w:rPr>
        <w:br w:type="textWrapping"/>
      </w:r>
      <w:r>
        <w:rPr>
          <w:rFonts w:ascii="Consolas" w:hAnsi="Consolas"/>
          <w:color w:val="333333"/>
          <w:sz w:val="14"/>
        </w:rPr>
        <w:t xml:space="preserve">        ├── 1.6.3.4 Playwright E2E Multi-Viewport Automation Suite [Ruchira - 8h - MAG-34]</w:t>
      </w:r>
      <w:r>
        <w:rPr>
          <w:rFonts w:ascii="Consolas" w:hAnsi="Consolas"/>
          <w:color w:val="333333"/>
          <w:sz w:val="14"/>
        </w:rPr>
        <w:br w:type="textWrapping"/>
      </w:r>
      <w:r>
        <w:rPr>
          <w:rFonts w:ascii="Consolas" w:hAnsi="Consolas"/>
          <w:color w:val="333333"/>
          <w:sz w:val="14"/>
        </w:rPr>
        <w:t xml:space="preserve">        └── 1.6.3.5 Formal Defect Register &amp; Resolution Verification [Ruchira - 6h - MAG-17]</w:t>
      </w:r>
    </w:p>
    <w:p w14:paraId="4E44B00D">
      <w:pPr>
        <w:spacing w:before="120" w:after="120"/>
      </w:pPr>
      <w:r>
        <w:rPr>
          <w:color w:val="EEDDE0"/>
        </w:rPr>
        <w:t>__________________________________________________________________________</w:t>
      </w:r>
    </w:p>
    <w:p w14:paraId="15981F90">
      <w:pPr>
        <w:spacing w:before="160" w:after="60"/>
      </w:pPr>
      <w:r>
        <w:rPr>
          <w:rFonts w:ascii="Segoe UI" w:hAnsi="Segoe UI"/>
          <w:b/>
          <w:color w:val="222222"/>
          <w:sz w:val="23"/>
        </w:rPr>
        <w:t>4.3 4-Level WBS Decomposition Dictionary &amp; Work Package Allocation Table</w:t>
      </w:r>
    </w:p>
    <w:tbl>
      <w:tblPr>
        <w:tblStyle w:val="12"/>
        <w:tblW w:w="0" w:type="auto"/>
        <w:jc w:val="center"/>
        <w:tblLayout w:type="autofit"/>
        <w:tblCellMar>
          <w:top w:w="0" w:type="dxa"/>
          <w:left w:w="108" w:type="dxa"/>
          <w:bottom w:w="0" w:type="dxa"/>
          <w:right w:w="108" w:type="dxa"/>
        </w:tblCellMar>
      </w:tblPr>
      <w:tblGrid>
        <w:gridCol w:w="927"/>
        <w:gridCol w:w="2380"/>
        <w:gridCol w:w="1117"/>
        <w:gridCol w:w="1126"/>
        <w:gridCol w:w="979"/>
        <w:gridCol w:w="835"/>
        <w:gridCol w:w="835"/>
        <w:gridCol w:w="1773"/>
      </w:tblGrid>
      <w:tr w14:paraId="0EC30AAB">
        <w:tblPrEx>
          <w:tblCellMar>
            <w:top w:w="0" w:type="dxa"/>
            <w:left w:w="108" w:type="dxa"/>
            <w:bottom w:w="0" w:type="dxa"/>
            <w:right w:w="108" w:type="dxa"/>
          </w:tblCellMar>
        </w:tblPrEx>
        <w:trPr>
          <w:jc w:val="center"/>
        </w:trPr>
        <w:tc>
          <w:tcPr>
            <w:tcW w:w="1224" w:type="dxa"/>
            <w:shd w:val="clear" w:color="auto" w:fill="721F3A"/>
            <w:tcMar>
              <w:top w:w="70" w:type="dxa"/>
              <w:left w:w="90" w:type="dxa"/>
              <w:bottom w:w="70" w:type="dxa"/>
              <w:right w:w="90" w:type="dxa"/>
            </w:tcMar>
          </w:tcPr>
          <w:p w14:paraId="4EE4BBCE">
            <w:r>
              <w:rPr>
                <w:rFonts w:ascii="Segoe UI" w:hAnsi="Segoe UI"/>
                <w:b/>
                <w:color w:val="FFFFFF"/>
                <w:sz w:val="16"/>
              </w:rPr>
              <w:t>WBS Code (4-Level)</w:t>
            </w:r>
          </w:p>
        </w:tc>
        <w:tc>
          <w:tcPr>
            <w:tcW w:w="1224" w:type="dxa"/>
            <w:shd w:val="clear" w:color="auto" w:fill="721F3A"/>
            <w:tcMar>
              <w:top w:w="70" w:type="dxa"/>
              <w:left w:w="90" w:type="dxa"/>
              <w:bottom w:w="70" w:type="dxa"/>
              <w:right w:w="90" w:type="dxa"/>
            </w:tcMar>
          </w:tcPr>
          <w:p w14:paraId="2C71EA9B">
            <w:r>
              <w:rPr>
                <w:rFonts w:ascii="Segoe UI" w:hAnsi="Segoe UI"/>
                <w:b/>
                <w:color w:val="FFFFFF"/>
                <w:sz w:val="16"/>
              </w:rPr>
              <w:t>Work Package Description</w:t>
            </w:r>
          </w:p>
        </w:tc>
        <w:tc>
          <w:tcPr>
            <w:tcW w:w="1224" w:type="dxa"/>
            <w:shd w:val="clear" w:color="auto" w:fill="721F3A"/>
            <w:tcMar>
              <w:top w:w="70" w:type="dxa"/>
              <w:left w:w="90" w:type="dxa"/>
              <w:bottom w:w="70" w:type="dxa"/>
              <w:right w:w="90" w:type="dxa"/>
            </w:tcMar>
          </w:tcPr>
          <w:p w14:paraId="56DD346E">
            <w:r>
              <w:rPr>
                <w:rFonts w:ascii="Segoe UI" w:hAnsi="Segoe UI"/>
                <w:b/>
                <w:color w:val="FFFFFF"/>
                <w:sz w:val="16"/>
              </w:rPr>
              <w:t>Level 2 Subsystem</w:t>
            </w:r>
          </w:p>
        </w:tc>
        <w:tc>
          <w:tcPr>
            <w:tcW w:w="1224" w:type="dxa"/>
            <w:shd w:val="clear" w:color="auto" w:fill="721F3A"/>
            <w:tcMar>
              <w:top w:w="70" w:type="dxa"/>
              <w:left w:w="90" w:type="dxa"/>
              <w:bottom w:w="70" w:type="dxa"/>
              <w:right w:w="90" w:type="dxa"/>
            </w:tcMar>
          </w:tcPr>
          <w:p w14:paraId="34B5FA25">
            <w:r>
              <w:rPr>
                <w:rFonts w:ascii="Segoe UI" w:hAnsi="Segoe UI"/>
                <w:b/>
                <w:color w:val="FFFFFF"/>
                <w:sz w:val="16"/>
              </w:rPr>
              <w:t>Level 3 Deliverable</w:t>
            </w:r>
          </w:p>
        </w:tc>
        <w:tc>
          <w:tcPr>
            <w:tcW w:w="1224" w:type="dxa"/>
            <w:shd w:val="clear" w:color="auto" w:fill="721F3A"/>
            <w:tcMar>
              <w:top w:w="70" w:type="dxa"/>
              <w:left w:w="90" w:type="dxa"/>
              <w:bottom w:w="70" w:type="dxa"/>
              <w:right w:w="90" w:type="dxa"/>
            </w:tcMar>
          </w:tcPr>
          <w:p w14:paraId="2ADCEE59">
            <w:r>
              <w:rPr>
                <w:rFonts w:ascii="Segoe UI" w:hAnsi="Segoe UI"/>
                <w:b/>
                <w:color w:val="FFFFFF"/>
                <w:sz w:val="16"/>
              </w:rPr>
              <w:t>Domain Owner</w:t>
            </w:r>
          </w:p>
        </w:tc>
        <w:tc>
          <w:tcPr>
            <w:tcW w:w="1224" w:type="dxa"/>
            <w:shd w:val="clear" w:color="auto" w:fill="721F3A"/>
            <w:tcMar>
              <w:top w:w="70" w:type="dxa"/>
              <w:left w:w="90" w:type="dxa"/>
              <w:bottom w:w="70" w:type="dxa"/>
              <w:right w:w="90" w:type="dxa"/>
            </w:tcMar>
          </w:tcPr>
          <w:p w14:paraId="6828AE28">
            <w:r>
              <w:rPr>
                <w:rFonts w:ascii="Segoe UI" w:hAnsi="Segoe UI"/>
                <w:b/>
                <w:color w:val="FFFFFF"/>
                <w:sz w:val="16"/>
              </w:rPr>
              <w:t>Effort</w:t>
            </w:r>
          </w:p>
        </w:tc>
        <w:tc>
          <w:tcPr>
            <w:tcW w:w="1224" w:type="dxa"/>
            <w:shd w:val="clear" w:color="auto" w:fill="721F3A"/>
            <w:tcMar>
              <w:top w:w="70" w:type="dxa"/>
              <w:left w:w="90" w:type="dxa"/>
              <w:bottom w:w="70" w:type="dxa"/>
              <w:right w:w="90" w:type="dxa"/>
            </w:tcMar>
          </w:tcPr>
          <w:p w14:paraId="5BB35BAE">
            <w:r>
              <w:rPr>
                <w:rFonts w:ascii="Segoe UI" w:hAnsi="Segoe UI"/>
                <w:b/>
                <w:color w:val="FFFFFF"/>
                <w:sz w:val="16"/>
              </w:rPr>
              <w:t>Jira ID</w:t>
            </w:r>
          </w:p>
        </w:tc>
        <w:tc>
          <w:tcPr>
            <w:tcW w:w="1224" w:type="dxa"/>
            <w:shd w:val="clear" w:color="auto" w:fill="721F3A"/>
            <w:tcMar>
              <w:top w:w="70" w:type="dxa"/>
              <w:left w:w="90" w:type="dxa"/>
              <w:bottom w:w="70" w:type="dxa"/>
              <w:right w:w="90" w:type="dxa"/>
            </w:tcMar>
          </w:tcPr>
          <w:p w14:paraId="4C1FFDAA">
            <w:r>
              <w:rPr>
                <w:rFonts w:ascii="Segoe UI" w:hAnsi="Segoe UI"/>
                <w:b/>
                <w:color w:val="FFFFFF"/>
                <w:sz w:val="16"/>
              </w:rPr>
              <w:t>Deliverable Artifact</w:t>
            </w:r>
          </w:p>
        </w:tc>
      </w:tr>
      <w:tr w14:paraId="348978C9">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7FB82C37">
            <w:r>
              <w:rPr>
                <w:rFonts w:ascii="Segoe UI" w:hAnsi="Segoe UI"/>
                <w:color w:val="222222"/>
                <w:sz w:val="15"/>
              </w:rPr>
              <w:t>**1.1.1.1**</w:t>
            </w:r>
          </w:p>
        </w:tc>
        <w:tc>
          <w:tcPr>
            <w:tcW w:w="1224" w:type="dxa"/>
            <w:shd w:val="clear" w:color="auto" w:fill="FAF7F2"/>
            <w:tcMar>
              <w:top w:w="70" w:type="dxa"/>
              <w:left w:w="90" w:type="dxa"/>
              <w:bottom w:w="70" w:type="dxa"/>
              <w:right w:w="90" w:type="dxa"/>
            </w:tcMar>
          </w:tcPr>
          <w:p w14:paraId="799198FA">
            <w:r>
              <w:rPr>
                <w:rFonts w:ascii="Segoe UI" w:hAnsi="Segoe UI"/>
                <w:color w:val="222222"/>
                <w:sz w:val="15"/>
              </w:rPr>
              <w:t>Industry Problem Identification &amp; Research</w:t>
            </w:r>
          </w:p>
        </w:tc>
        <w:tc>
          <w:tcPr>
            <w:tcW w:w="1224" w:type="dxa"/>
            <w:shd w:val="clear" w:color="auto" w:fill="FAF7F2"/>
            <w:tcMar>
              <w:top w:w="70" w:type="dxa"/>
              <w:left w:w="90" w:type="dxa"/>
              <w:bottom w:w="70" w:type="dxa"/>
              <w:right w:w="90" w:type="dxa"/>
            </w:tcMar>
          </w:tcPr>
          <w:p w14:paraId="0B7DF67D">
            <w:r>
              <w:rPr>
                <w:rFonts w:ascii="Segoe UI" w:hAnsi="Segoe UI"/>
                <w:color w:val="222222"/>
                <w:sz w:val="15"/>
              </w:rPr>
              <w:t>1.1 PM &amp; Requirements</w:t>
            </w:r>
          </w:p>
        </w:tc>
        <w:tc>
          <w:tcPr>
            <w:tcW w:w="1224" w:type="dxa"/>
            <w:shd w:val="clear" w:color="auto" w:fill="FAF7F2"/>
            <w:tcMar>
              <w:top w:w="70" w:type="dxa"/>
              <w:left w:w="90" w:type="dxa"/>
              <w:bottom w:w="70" w:type="dxa"/>
              <w:right w:w="90" w:type="dxa"/>
            </w:tcMar>
          </w:tcPr>
          <w:p w14:paraId="6E176CD5">
            <w:r>
              <w:rPr>
                <w:rFonts w:ascii="Segoe UI" w:hAnsi="Segoe UI"/>
                <w:color w:val="222222"/>
                <w:sz w:val="15"/>
              </w:rPr>
              <w:t>1.1.1 Proposal Formulation</w:t>
            </w:r>
          </w:p>
        </w:tc>
        <w:tc>
          <w:tcPr>
            <w:tcW w:w="1224" w:type="dxa"/>
            <w:shd w:val="clear" w:color="auto" w:fill="FAF7F2"/>
            <w:tcMar>
              <w:top w:w="70" w:type="dxa"/>
              <w:left w:w="90" w:type="dxa"/>
              <w:bottom w:w="70" w:type="dxa"/>
              <w:right w:w="90" w:type="dxa"/>
            </w:tcMar>
          </w:tcPr>
          <w:p w14:paraId="668FCA29">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58757FF4">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1C4C6C9F">
            <w:r>
              <w:rPr>
                <w:rFonts w:ascii="Segoe UI" w:hAnsi="Segoe UI"/>
                <w:color w:val="222222"/>
                <w:sz w:val="15"/>
              </w:rPr>
              <w:t>MAG-4</w:t>
            </w:r>
          </w:p>
        </w:tc>
        <w:tc>
          <w:tcPr>
            <w:tcW w:w="1224" w:type="dxa"/>
            <w:shd w:val="clear" w:color="auto" w:fill="FAF7F2"/>
            <w:tcMar>
              <w:top w:w="70" w:type="dxa"/>
              <w:left w:w="90" w:type="dxa"/>
              <w:bottom w:w="70" w:type="dxa"/>
              <w:right w:w="90" w:type="dxa"/>
            </w:tcMar>
          </w:tcPr>
          <w:p w14:paraId="64673A63">
            <w:r>
              <w:rPr>
                <w:rFonts w:ascii="Segoe UI" w:hAnsi="Segoe UI"/>
                <w:color w:val="222222"/>
                <w:sz w:val="15"/>
              </w:rPr>
              <w:t>Market Need Synthesis</w:t>
            </w:r>
          </w:p>
        </w:tc>
      </w:tr>
      <w:tr w14:paraId="06974D25">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31296E8B">
            <w:r>
              <w:rPr>
                <w:rFonts w:ascii="Segoe UI" w:hAnsi="Segoe UI"/>
                <w:color w:val="222222"/>
                <w:sz w:val="15"/>
              </w:rPr>
              <w:t>**1.1.1.2**</w:t>
            </w:r>
          </w:p>
        </w:tc>
        <w:tc>
          <w:tcPr>
            <w:tcW w:w="1224" w:type="dxa"/>
            <w:tcMar>
              <w:top w:w="70" w:type="dxa"/>
              <w:left w:w="90" w:type="dxa"/>
              <w:bottom w:w="70" w:type="dxa"/>
              <w:right w:w="90" w:type="dxa"/>
            </w:tcMar>
          </w:tcPr>
          <w:p w14:paraId="57CC296C">
            <w:r>
              <w:rPr>
                <w:rFonts w:ascii="Segoe UI" w:hAnsi="Segoe UI"/>
                <w:color w:val="222222"/>
                <w:sz w:val="15"/>
              </w:rPr>
              <w:t>Scope Definition &amp; MoSCoW Prioritization</w:t>
            </w:r>
          </w:p>
        </w:tc>
        <w:tc>
          <w:tcPr>
            <w:tcW w:w="1224" w:type="dxa"/>
            <w:tcMar>
              <w:top w:w="70" w:type="dxa"/>
              <w:left w:w="90" w:type="dxa"/>
              <w:bottom w:w="70" w:type="dxa"/>
              <w:right w:w="90" w:type="dxa"/>
            </w:tcMar>
          </w:tcPr>
          <w:p w14:paraId="3C129713">
            <w:r>
              <w:rPr>
                <w:rFonts w:ascii="Segoe UI" w:hAnsi="Segoe UI"/>
                <w:color w:val="222222"/>
                <w:sz w:val="15"/>
              </w:rPr>
              <w:t>1.1 PM &amp; Requirements</w:t>
            </w:r>
          </w:p>
        </w:tc>
        <w:tc>
          <w:tcPr>
            <w:tcW w:w="1224" w:type="dxa"/>
            <w:tcMar>
              <w:top w:w="70" w:type="dxa"/>
              <w:left w:w="90" w:type="dxa"/>
              <w:bottom w:w="70" w:type="dxa"/>
              <w:right w:w="90" w:type="dxa"/>
            </w:tcMar>
          </w:tcPr>
          <w:p w14:paraId="23F23412">
            <w:r>
              <w:rPr>
                <w:rFonts w:ascii="Segoe UI" w:hAnsi="Segoe UI"/>
                <w:color w:val="222222"/>
                <w:sz w:val="15"/>
              </w:rPr>
              <w:t>1.1.1 Proposal Formulation</w:t>
            </w:r>
          </w:p>
        </w:tc>
        <w:tc>
          <w:tcPr>
            <w:tcW w:w="1224" w:type="dxa"/>
            <w:tcMar>
              <w:top w:w="70" w:type="dxa"/>
              <w:left w:w="90" w:type="dxa"/>
              <w:bottom w:w="70" w:type="dxa"/>
              <w:right w:w="90" w:type="dxa"/>
            </w:tcMar>
          </w:tcPr>
          <w:p w14:paraId="166E773E">
            <w:r>
              <w:rPr>
                <w:rFonts w:ascii="Segoe UI" w:hAnsi="Segoe UI"/>
                <w:color w:val="222222"/>
                <w:sz w:val="15"/>
              </w:rPr>
              <w:t>Maheen</w:t>
            </w:r>
          </w:p>
        </w:tc>
        <w:tc>
          <w:tcPr>
            <w:tcW w:w="1224" w:type="dxa"/>
            <w:tcMar>
              <w:top w:w="70" w:type="dxa"/>
              <w:left w:w="90" w:type="dxa"/>
              <w:bottom w:w="70" w:type="dxa"/>
              <w:right w:w="90" w:type="dxa"/>
            </w:tcMar>
          </w:tcPr>
          <w:p w14:paraId="2FC8CC43">
            <w:r>
              <w:rPr>
                <w:rFonts w:ascii="Segoe UI" w:hAnsi="Segoe UI"/>
                <w:color w:val="222222"/>
                <w:sz w:val="15"/>
              </w:rPr>
              <w:t>4h</w:t>
            </w:r>
          </w:p>
        </w:tc>
        <w:tc>
          <w:tcPr>
            <w:tcW w:w="1224" w:type="dxa"/>
            <w:tcMar>
              <w:top w:w="70" w:type="dxa"/>
              <w:left w:w="90" w:type="dxa"/>
              <w:bottom w:w="70" w:type="dxa"/>
              <w:right w:w="90" w:type="dxa"/>
            </w:tcMar>
          </w:tcPr>
          <w:p w14:paraId="42126301">
            <w:r>
              <w:rPr>
                <w:rFonts w:ascii="Segoe UI" w:hAnsi="Segoe UI"/>
                <w:color w:val="222222"/>
                <w:sz w:val="15"/>
              </w:rPr>
              <w:t>MAG-4</w:t>
            </w:r>
          </w:p>
        </w:tc>
        <w:tc>
          <w:tcPr>
            <w:tcW w:w="1224" w:type="dxa"/>
            <w:tcMar>
              <w:top w:w="70" w:type="dxa"/>
              <w:left w:w="90" w:type="dxa"/>
              <w:bottom w:w="70" w:type="dxa"/>
              <w:right w:w="90" w:type="dxa"/>
            </w:tcMar>
          </w:tcPr>
          <w:p w14:paraId="5A8B24E3">
            <w:r>
              <w:rPr>
                <w:rFonts w:ascii="Segoe UI" w:hAnsi="Segoe UI"/>
                <w:color w:val="222222"/>
                <w:sz w:val="15"/>
              </w:rPr>
              <w:t>Scope Boundary Document</w:t>
            </w:r>
          </w:p>
        </w:tc>
      </w:tr>
      <w:tr w14:paraId="4C959F81">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E387BC1">
            <w:r>
              <w:rPr>
                <w:rFonts w:ascii="Segoe UI" w:hAnsi="Segoe UI"/>
                <w:color w:val="222222"/>
                <w:sz w:val="15"/>
              </w:rPr>
              <w:t>**1.1.1.3**</w:t>
            </w:r>
          </w:p>
        </w:tc>
        <w:tc>
          <w:tcPr>
            <w:tcW w:w="1224" w:type="dxa"/>
            <w:shd w:val="clear" w:color="auto" w:fill="FAF7F2"/>
            <w:tcMar>
              <w:top w:w="70" w:type="dxa"/>
              <w:left w:w="90" w:type="dxa"/>
              <w:bottom w:w="70" w:type="dxa"/>
              <w:right w:w="90" w:type="dxa"/>
            </w:tcMar>
          </w:tcPr>
          <w:p w14:paraId="750C0927">
            <w:r>
              <w:rPr>
                <w:rFonts w:ascii="Segoe UI" w:hAnsi="Segoe UI"/>
                <w:color w:val="222222"/>
                <w:sz w:val="15"/>
              </w:rPr>
              <w:t>Initial Feasibility &amp; Budget Estimation</w:t>
            </w:r>
          </w:p>
        </w:tc>
        <w:tc>
          <w:tcPr>
            <w:tcW w:w="1224" w:type="dxa"/>
            <w:shd w:val="clear" w:color="auto" w:fill="FAF7F2"/>
            <w:tcMar>
              <w:top w:w="70" w:type="dxa"/>
              <w:left w:w="90" w:type="dxa"/>
              <w:bottom w:w="70" w:type="dxa"/>
              <w:right w:w="90" w:type="dxa"/>
            </w:tcMar>
          </w:tcPr>
          <w:p w14:paraId="4F6CA5C4">
            <w:r>
              <w:rPr>
                <w:rFonts w:ascii="Segoe UI" w:hAnsi="Segoe UI"/>
                <w:color w:val="222222"/>
                <w:sz w:val="15"/>
              </w:rPr>
              <w:t>1.1 PM &amp; Requirements</w:t>
            </w:r>
          </w:p>
        </w:tc>
        <w:tc>
          <w:tcPr>
            <w:tcW w:w="1224" w:type="dxa"/>
            <w:shd w:val="clear" w:color="auto" w:fill="FAF7F2"/>
            <w:tcMar>
              <w:top w:w="70" w:type="dxa"/>
              <w:left w:w="90" w:type="dxa"/>
              <w:bottom w:w="70" w:type="dxa"/>
              <w:right w:w="90" w:type="dxa"/>
            </w:tcMar>
          </w:tcPr>
          <w:p w14:paraId="1F703580">
            <w:r>
              <w:rPr>
                <w:rFonts w:ascii="Segoe UI" w:hAnsi="Segoe UI"/>
                <w:color w:val="222222"/>
                <w:sz w:val="15"/>
              </w:rPr>
              <w:t>1.1.1 Proposal Formulation</w:t>
            </w:r>
          </w:p>
        </w:tc>
        <w:tc>
          <w:tcPr>
            <w:tcW w:w="1224" w:type="dxa"/>
            <w:shd w:val="clear" w:color="auto" w:fill="FAF7F2"/>
            <w:tcMar>
              <w:top w:w="70" w:type="dxa"/>
              <w:left w:w="90" w:type="dxa"/>
              <w:bottom w:w="70" w:type="dxa"/>
              <w:right w:w="90" w:type="dxa"/>
            </w:tcMar>
          </w:tcPr>
          <w:p w14:paraId="6EA5D53E">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5D8035AE">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08E3E252">
            <w:r>
              <w:rPr>
                <w:rFonts w:ascii="Segoe UI" w:hAnsi="Segoe UI"/>
                <w:color w:val="222222"/>
                <w:sz w:val="15"/>
              </w:rPr>
              <w:t>MAG-4</w:t>
            </w:r>
          </w:p>
        </w:tc>
        <w:tc>
          <w:tcPr>
            <w:tcW w:w="1224" w:type="dxa"/>
            <w:shd w:val="clear" w:color="auto" w:fill="FAF7F2"/>
            <w:tcMar>
              <w:top w:w="70" w:type="dxa"/>
              <w:left w:w="90" w:type="dxa"/>
              <w:bottom w:w="70" w:type="dxa"/>
              <w:right w:w="90" w:type="dxa"/>
            </w:tcMar>
          </w:tcPr>
          <w:p w14:paraId="60320C83">
            <w:r>
              <w:rPr>
                <w:rFonts w:ascii="Segoe UI" w:hAnsi="Segoe UI"/>
                <w:color w:val="222222"/>
                <w:sz w:val="15"/>
              </w:rPr>
              <w:t>Budget Cost Plan</w:t>
            </w:r>
          </w:p>
        </w:tc>
      </w:tr>
      <w:tr w14:paraId="6755CE35">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61AE168">
            <w:r>
              <w:rPr>
                <w:rFonts w:ascii="Segoe UI" w:hAnsi="Segoe UI"/>
                <w:color w:val="222222"/>
                <w:sz w:val="15"/>
              </w:rPr>
              <w:t>**1.1.2.1**</w:t>
            </w:r>
          </w:p>
        </w:tc>
        <w:tc>
          <w:tcPr>
            <w:tcW w:w="1224" w:type="dxa"/>
            <w:tcMar>
              <w:top w:w="70" w:type="dxa"/>
              <w:left w:w="90" w:type="dxa"/>
              <w:bottom w:w="70" w:type="dxa"/>
              <w:right w:w="90" w:type="dxa"/>
            </w:tcMar>
          </w:tcPr>
          <w:p w14:paraId="2C66DEC1">
            <w:r>
              <w:rPr>
                <w:rFonts w:ascii="Segoe UI" w:hAnsi="Segoe UI"/>
                <w:color w:val="222222"/>
                <w:sz w:val="15"/>
              </w:rPr>
              <w:t>4-Level Work Breakdown Structure Formulation</w:t>
            </w:r>
          </w:p>
        </w:tc>
        <w:tc>
          <w:tcPr>
            <w:tcW w:w="1224" w:type="dxa"/>
            <w:tcMar>
              <w:top w:w="70" w:type="dxa"/>
              <w:left w:w="90" w:type="dxa"/>
              <w:bottom w:w="70" w:type="dxa"/>
              <w:right w:w="90" w:type="dxa"/>
            </w:tcMar>
          </w:tcPr>
          <w:p w14:paraId="65038CD2">
            <w:r>
              <w:rPr>
                <w:rFonts w:ascii="Segoe UI" w:hAnsi="Segoe UI"/>
                <w:color w:val="222222"/>
                <w:sz w:val="15"/>
              </w:rPr>
              <w:t>1.1 PM &amp; Requirements</w:t>
            </w:r>
          </w:p>
        </w:tc>
        <w:tc>
          <w:tcPr>
            <w:tcW w:w="1224" w:type="dxa"/>
            <w:tcMar>
              <w:top w:w="70" w:type="dxa"/>
              <w:left w:w="90" w:type="dxa"/>
              <w:bottom w:w="70" w:type="dxa"/>
              <w:right w:w="90" w:type="dxa"/>
            </w:tcMar>
          </w:tcPr>
          <w:p w14:paraId="7953B5C8">
            <w:r>
              <w:rPr>
                <w:rFonts w:ascii="Segoe UI" w:hAnsi="Segoe UI"/>
                <w:color w:val="222222"/>
                <w:sz w:val="15"/>
              </w:rPr>
              <w:t>1.1.2 Sprint Planning</w:t>
            </w:r>
          </w:p>
        </w:tc>
        <w:tc>
          <w:tcPr>
            <w:tcW w:w="1224" w:type="dxa"/>
            <w:tcMar>
              <w:top w:w="70" w:type="dxa"/>
              <w:left w:w="90" w:type="dxa"/>
              <w:bottom w:w="70" w:type="dxa"/>
              <w:right w:w="90" w:type="dxa"/>
            </w:tcMar>
          </w:tcPr>
          <w:p w14:paraId="25D82674">
            <w:r>
              <w:rPr>
                <w:rFonts w:ascii="Segoe UI" w:hAnsi="Segoe UI"/>
                <w:color w:val="222222"/>
                <w:sz w:val="15"/>
              </w:rPr>
              <w:t>Maheen</w:t>
            </w:r>
          </w:p>
        </w:tc>
        <w:tc>
          <w:tcPr>
            <w:tcW w:w="1224" w:type="dxa"/>
            <w:tcMar>
              <w:top w:w="70" w:type="dxa"/>
              <w:left w:w="90" w:type="dxa"/>
              <w:bottom w:w="70" w:type="dxa"/>
              <w:right w:w="90" w:type="dxa"/>
            </w:tcMar>
          </w:tcPr>
          <w:p w14:paraId="23A97D69">
            <w:r>
              <w:rPr>
                <w:rFonts w:ascii="Segoe UI" w:hAnsi="Segoe UI"/>
                <w:color w:val="222222"/>
                <w:sz w:val="15"/>
              </w:rPr>
              <w:t>6h</w:t>
            </w:r>
          </w:p>
        </w:tc>
        <w:tc>
          <w:tcPr>
            <w:tcW w:w="1224" w:type="dxa"/>
            <w:tcMar>
              <w:top w:w="70" w:type="dxa"/>
              <w:left w:w="90" w:type="dxa"/>
              <w:bottom w:w="70" w:type="dxa"/>
              <w:right w:w="90" w:type="dxa"/>
            </w:tcMar>
          </w:tcPr>
          <w:p w14:paraId="6837E1F8">
            <w:r>
              <w:rPr>
                <w:rFonts w:ascii="Segoe UI" w:hAnsi="Segoe UI"/>
                <w:color w:val="222222"/>
                <w:sz w:val="15"/>
              </w:rPr>
              <w:t>MAG-5</w:t>
            </w:r>
          </w:p>
        </w:tc>
        <w:tc>
          <w:tcPr>
            <w:tcW w:w="1224" w:type="dxa"/>
            <w:tcMar>
              <w:top w:w="70" w:type="dxa"/>
              <w:left w:w="90" w:type="dxa"/>
              <w:bottom w:w="70" w:type="dxa"/>
              <w:right w:w="90" w:type="dxa"/>
            </w:tcMar>
          </w:tcPr>
          <w:p w14:paraId="5468E2F6">
            <w:r>
              <w:rPr>
                <w:rFonts w:ascii="Segoe UI" w:hAnsi="Segoe UI"/>
                <w:color w:val="222222"/>
                <w:sz w:val="15"/>
              </w:rPr>
              <w:t>4-Level WBS Model</w:t>
            </w:r>
          </w:p>
        </w:tc>
      </w:tr>
      <w:tr w14:paraId="02CFEF8F">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4DC1BB4A">
            <w:r>
              <w:rPr>
                <w:rFonts w:ascii="Segoe UI" w:hAnsi="Segoe UI"/>
                <w:color w:val="222222"/>
                <w:sz w:val="15"/>
              </w:rPr>
              <w:t>**1.1.2.2**</w:t>
            </w:r>
          </w:p>
        </w:tc>
        <w:tc>
          <w:tcPr>
            <w:tcW w:w="1224" w:type="dxa"/>
            <w:shd w:val="clear" w:color="auto" w:fill="FAF7F2"/>
            <w:tcMar>
              <w:top w:w="70" w:type="dxa"/>
              <w:left w:w="90" w:type="dxa"/>
              <w:bottom w:w="70" w:type="dxa"/>
              <w:right w:w="90" w:type="dxa"/>
            </w:tcMar>
          </w:tcPr>
          <w:p w14:paraId="612596BF">
            <w:r>
              <w:rPr>
                <w:rFonts w:ascii="Segoe UI" w:hAnsi="Segoe UI"/>
                <w:color w:val="222222"/>
                <w:sz w:val="15"/>
              </w:rPr>
              <w:t>Jira Kanban Project &amp; Backlog Setup</w:t>
            </w:r>
          </w:p>
        </w:tc>
        <w:tc>
          <w:tcPr>
            <w:tcW w:w="1224" w:type="dxa"/>
            <w:shd w:val="clear" w:color="auto" w:fill="FAF7F2"/>
            <w:tcMar>
              <w:top w:w="70" w:type="dxa"/>
              <w:left w:w="90" w:type="dxa"/>
              <w:bottom w:w="70" w:type="dxa"/>
              <w:right w:w="90" w:type="dxa"/>
            </w:tcMar>
          </w:tcPr>
          <w:p w14:paraId="255A9187">
            <w:r>
              <w:rPr>
                <w:rFonts w:ascii="Segoe UI" w:hAnsi="Segoe UI"/>
                <w:color w:val="222222"/>
                <w:sz w:val="15"/>
              </w:rPr>
              <w:t>1.1 PM &amp; Requirements</w:t>
            </w:r>
          </w:p>
        </w:tc>
        <w:tc>
          <w:tcPr>
            <w:tcW w:w="1224" w:type="dxa"/>
            <w:shd w:val="clear" w:color="auto" w:fill="FAF7F2"/>
            <w:tcMar>
              <w:top w:w="70" w:type="dxa"/>
              <w:left w:w="90" w:type="dxa"/>
              <w:bottom w:w="70" w:type="dxa"/>
              <w:right w:w="90" w:type="dxa"/>
            </w:tcMar>
          </w:tcPr>
          <w:p w14:paraId="7DB9CEF8">
            <w:r>
              <w:rPr>
                <w:rFonts w:ascii="Segoe UI" w:hAnsi="Segoe UI"/>
                <w:color w:val="222222"/>
                <w:sz w:val="15"/>
              </w:rPr>
              <w:t>1.1.2 Sprint Planning</w:t>
            </w:r>
          </w:p>
        </w:tc>
        <w:tc>
          <w:tcPr>
            <w:tcW w:w="1224" w:type="dxa"/>
            <w:shd w:val="clear" w:color="auto" w:fill="FAF7F2"/>
            <w:tcMar>
              <w:top w:w="70" w:type="dxa"/>
              <w:left w:w="90" w:type="dxa"/>
              <w:bottom w:w="70" w:type="dxa"/>
              <w:right w:w="90" w:type="dxa"/>
            </w:tcMar>
          </w:tcPr>
          <w:p w14:paraId="281D91E2">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6941C9EC">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11D230EA">
            <w:r>
              <w:rPr>
                <w:rFonts w:ascii="Segoe UI" w:hAnsi="Segoe UI"/>
                <w:color w:val="222222"/>
                <w:sz w:val="15"/>
              </w:rPr>
              <w:t>MAG-5</w:t>
            </w:r>
          </w:p>
        </w:tc>
        <w:tc>
          <w:tcPr>
            <w:tcW w:w="1224" w:type="dxa"/>
            <w:shd w:val="clear" w:color="auto" w:fill="FAF7F2"/>
            <w:tcMar>
              <w:top w:w="70" w:type="dxa"/>
              <w:left w:w="90" w:type="dxa"/>
              <w:bottom w:w="70" w:type="dxa"/>
              <w:right w:w="90" w:type="dxa"/>
            </w:tcMar>
          </w:tcPr>
          <w:p w14:paraId="1AE9C954">
            <w:r>
              <w:rPr>
                <w:rFonts w:ascii="Segoe UI" w:hAnsi="Segoe UI"/>
                <w:color w:val="222222"/>
                <w:sz w:val="15"/>
              </w:rPr>
              <w:t>Jira Board &amp; Epics</w:t>
            </w:r>
          </w:p>
        </w:tc>
      </w:tr>
      <w:tr w14:paraId="2DBF51C5">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4B8C2C24">
            <w:r>
              <w:rPr>
                <w:rFonts w:ascii="Segoe UI" w:hAnsi="Segoe UI"/>
                <w:color w:val="222222"/>
                <w:sz w:val="15"/>
              </w:rPr>
              <w:t>**1.1.2.3**</w:t>
            </w:r>
          </w:p>
        </w:tc>
        <w:tc>
          <w:tcPr>
            <w:tcW w:w="1224" w:type="dxa"/>
            <w:tcMar>
              <w:top w:w="70" w:type="dxa"/>
              <w:left w:w="90" w:type="dxa"/>
              <w:bottom w:w="70" w:type="dxa"/>
              <w:right w:w="90" w:type="dxa"/>
            </w:tcMar>
          </w:tcPr>
          <w:p w14:paraId="4799AD5C">
            <w:r>
              <w:rPr>
                <w:rFonts w:ascii="Segoe UI" w:hAnsi="Segoe UI"/>
                <w:color w:val="222222"/>
                <w:sz w:val="15"/>
              </w:rPr>
              <w:t>Sprint Cadence &amp; Workload Allocation Planning</w:t>
            </w:r>
          </w:p>
        </w:tc>
        <w:tc>
          <w:tcPr>
            <w:tcW w:w="1224" w:type="dxa"/>
            <w:tcMar>
              <w:top w:w="70" w:type="dxa"/>
              <w:left w:w="90" w:type="dxa"/>
              <w:bottom w:w="70" w:type="dxa"/>
              <w:right w:w="90" w:type="dxa"/>
            </w:tcMar>
          </w:tcPr>
          <w:p w14:paraId="002A8B94">
            <w:r>
              <w:rPr>
                <w:rFonts w:ascii="Segoe UI" w:hAnsi="Segoe UI"/>
                <w:color w:val="222222"/>
                <w:sz w:val="15"/>
              </w:rPr>
              <w:t>1.1 PM &amp; Requirements</w:t>
            </w:r>
          </w:p>
        </w:tc>
        <w:tc>
          <w:tcPr>
            <w:tcW w:w="1224" w:type="dxa"/>
            <w:tcMar>
              <w:top w:w="70" w:type="dxa"/>
              <w:left w:w="90" w:type="dxa"/>
              <w:bottom w:w="70" w:type="dxa"/>
              <w:right w:w="90" w:type="dxa"/>
            </w:tcMar>
          </w:tcPr>
          <w:p w14:paraId="50E22872">
            <w:r>
              <w:rPr>
                <w:rFonts w:ascii="Segoe UI" w:hAnsi="Segoe UI"/>
                <w:color w:val="222222"/>
                <w:sz w:val="15"/>
              </w:rPr>
              <w:t>1.1.2 Sprint Planning</w:t>
            </w:r>
          </w:p>
        </w:tc>
        <w:tc>
          <w:tcPr>
            <w:tcW w:w="1224" w:type="dxa"/>
            <w:tcMar>
              <w:top w:w="70" w:type="dxa"/>
              <w:left w:w="90" w:type="dxa"/>
              <w:bottom w:w="70" w:type="dxa"/>
              <w:right w:w="90" w:type="dxa"/>
            </w:tcMar>
          </w:tcPr>
          <w:p w14:paraId="00682BA2">
            <w:r>
              <w:rPr>
                <w:rFonts w:ascii="Segoe UI" w:hAnsi="Segoe UI"/>
                <w:color w:val="222222"/>
                <w:sz w:val="15"/>
              </w:rPr>
              <w:t>Maheen</w:t>
            </w:r>
          </w:p>
        </w:tc>
        <w:tc>
          <w:tcPr>
            <w:tcW w:w="1224" w:type="dxa"/>
            <w:tcMar>
              <w:top w:w="70" w:type="dxa"/>
              <w:left w:w="90" w:type="dxa"/>
              <w:bottom w:w="70" w:type="dxa"/>
              <w:right w:w="90" w:type="dxa"/>
            </w:tcMar>
          </w:tcPr>
          <w:p w14:paraId="44CA8144">
            <w:r>
              <w:rPr>
                <w:rFonts w:ascii="Segoe UI" w:hAnsi="Segoe UI"/>
                <w:color w:val="222222"/>
                <w:sz w:val="15"/>
              </w:rPr>
              <w:t>4h</w:t>
            </w:r>
          </w:p>
        </w:tc>
        <w:tc>
          <w:tcPr>
            <w:tcW w:w="1224" w:type="dxa"/>
            <w:tcMar>
              <w:top w:w="70" w:type="dxa"/>
              <w:left w:w="90" w:type="dxa"/>
              <w:bottom w:w="70" w:type="dxa"/>
              <w:right w:w="90" w:type="dxa"/>
            </w:tcMar>
          </w:tcPr>
          <w:p w14:paraId="2E02B427">
            <w:r>
              <w:rPr>
                <w:rFonts w:ascii="Segoe UI" w:hAnsi="Segoe UI"/>
                <w:color w:val="222222"/>
                <w:sz w:val="15"/>
              </w:rPr>
              <w:t>MAG-5</w:t>
            </w:r>
          </w:p>
        </w:tc>
        <w:tc>
          <w:tcPr>
            <w:tcW w:w="1224" w:type="dxa"/>
            <w:tcMar>
              <w:top w:w="70" w:type="dxa"/>
              <w:left w:w="90" w:type="dxa"/>
              <w:bottom w:w="70" w:type="dxa"/>
              <w:right w:w="90" w:type="dxa"/>
            </w:tcMar>
          </w:tcPr>
          <w:p w14:paraId="0397AB36">
            <w:r>
              <w:rPr>
                <w:rFonts w:ascii="Segoe UI" w:hAnsi="Segoe UI"/>
                <w:color w:val="222222"/>
                <w:sz w:val="15"/>
              </w:rPr>
              <w:t>Sprint Schedule Table</w:t>
            </w:r>
          </w:p>
        </w:tc>
      </w:tr>
      <w:tr w14:paraId="04EE2CF7">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66ACE336">
            <w:r>
              <w:rPr>
                <w:rFonts w:ascii="Segoe UI" w:hAnsi="Segoe UI"/>
                <w:color w:val="222222"/>
                <w:sz w:val="15"/>
              </w:rPr>
              <w:t>**1.1.3.1**</w:t>
            </w:r>
          </w:p>
        </w:tc>
        <w:tc>
          <w:tcPr>
            <w:tcW w:w="1224" w:type="dxa"/>
            <w:shd w:val="clear" w:color="auto" w:fill="FAF7F2"/>
            <w:tcMar>
              <w:top w:w="70" w:type="dxa"/>
              <w:left w:w="90" w:type="dxa"/>
              <w:bottom w:w="70" w:type="dxa"/>
              <w:right w:w="90" w:type="dxa"/>
            </w:tcMar>
          </w:tcPr>
          <w:p w14:paraId="2B8AC592">
            <w:r>
              <w:rPr>
                <w:rFonts w:ascii="Segoe UI" w:hAnsi="Segoe UI"/>
                <w:color w:val="222222"/>
                <w:sz w:val="15"/>
              </w:rPr>
              <w:t>Functional Requirements Specification (FRS)</w:t>
            </w:r>
          </w:p>
        </w:tc>
        <w:tc>
          <w:tcPr>
            <w:tcW w:w="1224" w:type="dxa"/>
            <w:shd w:val="clear" w:color="auto" w:fill="FAF7F2"/>
            <w:tcMar>
              <w:top w:w="70" w:type="dxa"/>
              <w:left w:w="90" w:type="dxa"/>
              <w:bottom w:w="70" w:type="dxa"/>
              <w:right w:w="90" w:type="dxa"/>
            </w:tcMar>
          </w:tcPr>
          <w:p w14:paraId="56AC82AE">
            <w:r>
              <w:rPr>
                <w:rFonts w:ascii="Segoe UI" w:hAnsi="Segoe UI"/>
                <w:color w:val="222222"/>
                <w:sz w:val="15"/>
              </w:rPr>
              <w:t>1.1 PM &amp; Requirements</w:t>
            </w:r>
          </w:p>
        </w:tc>
        <w:tc>
          <w:tcPr>
            <w:tcW w:w="1224" w:type="dxa"/>
            <w:shd w:val="clear" w:color="auto" w:fill="FAF7F2"/>
            <w:tcMar>
              <w:top w:w="70" w:type="dxa"/>
              <w:left w:w="90" w:type="dxa"/>
              <w:bottom w:w="70" w:type="dxa"/>
              <w:right w:w="90" w:type="dxa"/>
            </w:tcMar>
          </w:tcPr>
          <w:p w14:paraId="3040F3CA">
            <w:r>
              <w:rPr>
                <w:rFonts w:ascii="Segoe UI" w:hAnsi="Segoe UI"/>
                <w:color w:val="222222"/>
                <w:sz w:val="15"/>
              </w:rPr>
              <w:t>1.1.3 System Specs</w:t>
            </w:r>
          </w:p>
        </w:tc>
        <w:tc>
          <w:tcPr>
            <w:tcW w:w="1224" w:type="dxa"/>
            <w:shd w:val="clear" w:color="auto" w:fill="FAF7F2"/>
            <w:tcMar>
              <w:top w:w="70" w:type="dxa"/>
              <w:left w:w="90" w:type="dxa"/>
              <w:bottom w:w="70" w:type="dxa"/>
              <w:right w:w="90" w:type="dxa"/>
            </w:tcMar>
          </w:tcPr>
          <w:p w14:paraId="26D9D92B">
            <w:r>
              <w:rPr>
                <w:rFonts w:ascii="Segoe UI" w:hAnsi="Segoe UI"/>
                <w:color w:val="222222"/>
                <w:sz w:val="15"/>
              </w:rPr>
              <w:t>Sammani</w:t>
            </w:r>
          </w:p>
        </w:tc>
        <w:tc>
          <w:tcPr>
            <w:tcW w:w="1224" w:type="dxa"/>
            <w:shd w:val="clear" w:color="auto" w:fill="FAF7F2"/>
            <w:tcMar>
              <w:top w:w="70" w:type="dxa"/>
              <w:left w:w="90" w:type="dxa"/>
              <w:bottom w:w="70" w:type="dxa"/>
              <w:right w:w="90" w:type="dxa"/>
            </w:tcMar>
          </w:tcPr>
          <w:p w14:paraId="7E85FAEB">
            <w:r>
              <w:rPr>
                <w:rFonts w:ascii="Segoe UI" w:hAnsi="Segoe UI"/>
                <w:color w:val="222222"/>
                <w:sz w:val="15"/>
              </w:rPr>
              <w:t>6h</w:t>
            </w:r>
          </w:p>
        </w:tc>
        <w:tc>
          <w:tcPr>
            <w:tcW w:w="1224" w:type="dxa"/>
            <w:shd w:val="clear" w:color="auto" w:fill="FAF7F2"/>
            <w:tcMar>
              <w:top w:w="70" w:type="dxa"/>
              <w:left w:w="90" w:type="dxa"/>
              <w:bottom w:w="70" w:type="dxa"/>
              <w:right w:w="90" w:type="dxa"/>
            </w:tcMar>
          </w:tcPr>
          <w:p w14:paraId="5B452B26">
            <w:r>
              <w:rPr>
                <w:rFonts w:ascii="Segoe UI" w:hAnsi="Segoe UI"/>
                <w:color w:val="222222"/>
                <w:sz w:val="15"/>
              </w:rPr>
              <w:t>MAG-1</w:t>
            </w:r>
          </w:p>
        </w:tc>
        <w:tc>
          <w:tcPr>
            <w:tcW w:w="1224" w:type="dxa"/>
            <w:shd w:val="clear" w:color="auto" w:fill="FAF7F2"/>
            <w:tcMar>
              <w:top w:w="70" w:type="dxa"/>
              <w:left w:w="90" w:type="dxa"/>
              <w:bottom w:w="70" w:type="dxa"/>
              <w:right w:w="90" w:type="dxa"/>
            </w:tcMar>
          </w:tcPr>
          <w:p w14:paraId="2767EC13">
            <w:r>
              <w:rPr>
                <w:rFonts w:ascii="Segoe UI" w:hAnsi="Segoe UI"/>
                <w:color w:val="222222"/>
                <w:sz w:val="15"/>
              </w:rPr>
              <w:t>Formal FRS Document</w:t>
            </w:r>
          </w:p>
        </w:tc>
      </w:tr>
      <w:tr w14:paraId="0D94BEEA">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5AA1ED96">
            <w:r>
              <w:rPr>
                <w:rFonts w:ascii="Segoe UI" w:hAnsi="Segoe UI"/>
                <w:color w:val="222222"/>
                <w:sz w:val="15"/>
              </w:rPr>
              <w:t>**1.1.3.2**</w:t>
            </w:r>
          </w:p>
        </w:tc>
        <w:tc>
          <w:tcPr>
            <w:tcW w:w="1224" w:type="dxa"/>
            <w:tcMar>
              <w:top w:w="70" w:type="dxa"/>
              <w:left w:w="90" w:type="dxa"/>
              <w:bottom w:w="70" w:type="dxa"/>
              <w:right w:w="90" w:type="dxa"/>
            </w:tcMar>
          </w:tcPr>
          <w:p w14:paraId="31E8DC10">
            <w:r>
              <w:rPr>
                <w:rFonts w:ascii="Segoe UI" w:hAnsi="Segoe UI"/>
                <w:color w:val="222222"/>
                <w:sz w:val="15"/>
              </w:rPr>
              <w:t>Non-Functional Requirements (NFR) Analysis</w:t>
            </w:r>
          </w:p>
        </w:tc>
        <w:tc>
          <w:tcPr>
            <w:tcW w:w="1224" w:type="dxa"/>
            <w:tcMar>
              <w:top w:w="70" w:type="dxa"/>
              <w:left w:w="90" w:type="dxa"/>
              <w:bottom w:w="70" w:type="dxa"/>
              <w:right w:w="90" w:type="dxa"/>
            </w:tcMar>
          </w:tcPr>
          <w:p w14:paraId="40164582">
            <w:r>
              <w:rPr>
                <w:rFonts w:ascii="Segoe UI" w:hAnsi="Segoe UI"/>
                <w:color w:val="222222"/>
                <w:sz w:val="15"/>
              </w:rPr>
              <w:t>1.1 PM &amp; Requirements</w:t>
            </w:r>
          </w:p>
        </w:tc>
        <w:tc>
          <w:tcPr>
            <w:tcW w:w="1224" w:type="dxa"/>
            <w:tcMar>
              <w:top w:w="70" w:type="dxa"/>
              <w:left w:w="90" w:type="dxa"/>
              <w:bottom w:w="70" w:type="dxa"/>
              <w:right w:w="90" w:type="dxa"/>
            </w:tcMar>
          </w:tcPr>
          <w:p w14:paraId="2C3CFB28">
            <w:r>
              <w:rPr>
                <w:rFonts w:ascii="Segoe UI" w:hAnsi="Segoe UI"/>
                <w:color w:val="222222"/>
                <w:sz w:val="15"/>
              </w:rPr>
              <w:t>1.1.3 System Specs</w:t>
            </w:r>
          </w:p>
        </w:tc>
        <w:tc>
          <w:tcPr>
            <w:tcW w:w="1224" w:type="dxa"/>
            <w:tcMar>
              <w:top w:w="70" w:type="dxa"/>
              <w:left w:w="90" w:type="dxa"/>
              <w:bottom w:w="70" w:type="dxa"/>
              <w:right w:w="90" w:type="dxa"/>
            </w:tcMar>
          </w:tcPr>
          <w:p w14:paraId="791E2573">
            <w:r>
              <w:rPr>
                <w:rFonts w:ascii="Segoe UI" w:hAnsi="Segoe UI"/>
                <w:color w:val="222222"/>
                <w:sz w:val="15"/>
              </w:rPr>
              <w:t>Sammani</w:t>
            </w:r>
          </w:p>
        </w:tc>
        <w:tc>
          <w:tcPr>
            <w:tcW w:w="1224" w:type="dxa"/>
            <w:tcMar>
              <w:top w:w="70" w:type="dxa"/>
              <w:left w:w="90" w:type="dxa"/>
              <w:bottom w:w="70" w:type="dxa"/>
              <w:right w:w="90" w:type="dxa"/>
            </w:tcMar>
          </w:tcPr>
          <w:p w14:paraId="12BE9FEA">
            <w:r>
              <w:rPr>
                <w:rFonts w:ascii="Segoe UI" w:hAnsi="Segoe UI"/>
                <w:color w:val="222222"/>
                <w:sz w:val="15"/>
              </w:rPr>
              <w:t>4h</w:t>
            </w:r>
          </w:p>
        </w:tc>
        <w:tc>
          <w:tcPr>
            <w:tcW w:w="1224" w:type="dxa"/>
            <w:tcMar>
              <w:top w:w="70" w:type="dxa"/>
              <w:left w:w="90" w:type="dxa"/>
              <w:bottom w:w="70" w:type="dxa"/>
              <w:right w:w="90" w:type="dxa"/>
            </w:tcMar>
          </w:tcPr>
          <w:p w14:paraId="0E0BCA05">
            <w:r>
              <w:rPr>
                <w:rFonts w:ascii="Segoe UI" w:hAnsi="Segoe UI"/>
                <w:color w:val="222222"/>
                <w:sz w:val="15"/>
              </w:rPr>
              <w:t>MAG-1</w:t>
            </w:r>
          </w:p>
        </w:tc>
        <w:tc>
          <w:tcPr>
            <w:tcW w:w="1224" w:type="dxa"/>
            <w:tcMar>
              <w:top w:w="70" w:type="dxa"/>
              <w:left w:w="90" w:type="dxa"/>
              <w:bottom w:w="70" w:type="dxa"/>
              <w:right w:w="90" w:type="dxa"/>
            </w:tcMar>
          </w:tcPr>
          <w:p w14:paraId="756591DA">
            <w:r>
              <w:rPr>
                <w:rFonts w:ascii="Segoe UI" w:hAnsi="Segoe UI"/>
                <w:color w:val="222222"/>
                <w:sz w:val="15"/>
              </w:rPr>
              <w:t>NFR Criteria Matrix</w:t>
            </w:r>
          </w:p>
        </w:tc>
      </w:tr>
      <w:tr w14:paraId="7E3ABBA9">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1E9F8B10">
            <w:r>
              <w:rPr>
                <w:rFonts w:ascii="Segoe UI" w:hAnsi="Segoe UI"/>
                <w:color w:val="222222"/>
                <w:sz w:val="15"/>
              </w:rPr>
              <w:t>**1.1.3.3**</w:t>
            </w:r>
          </w:p>
        </w:tc>
        <w:tc>
          <w:tcPr>
            <w:tcW w:w="1224" w:type="dxa"/>
            <w:shd w:val="clear" w:color="auto" w:fill="FAF7F2"/>
            <w:tcMar>
              <w:top w:w="70" w:type="dxa"/>
              <w:left w:w="90" w:type="dxa"/>
              <w:bottom w:w="70" w:type="dxa"/>
              <w:right w:w="90" w:type="dxa"/>
            </w:tcMar>
          </w:tcPr>
          <w:p w14:paraId="0EE627F8">
            <w:r>
              <w:rPr>
                <w:rFonts w:ascii="Segoe UI" w:hAnsi="Segoe UI"/>
                <w:color w:val="222222"/>
                <w:sz w:val="15"/>
              </w:rPr>
              <w:t>Risk Assessment Matrix &amp; Mitigation Planning</w:t>
            </w:r>
          </w:p>
        </w:tc>
        <w:tc>
          <w:tcPr>
            <w:tcW w:w="1224" w:type="dxa"/>
            <w:shd w:val="clear" w:color="auto" w:fill="FAF7F2"/>
            <w:tcMar>
              <w:top w:w="70" w:type="dxa"/>
              <w:left w:w="90" w:type="dxa"/>
              <w:bottom w:w="70" w:type="dxa"/>
              <w:right w:w="90" w:type="dxa"/>
            </w:tcMar>
          </w:tcPr>
          <w:p w14:paraId="329D0D07">
            <w:r>
              <w:rPr>
                <w:rFonts w:ascii="Segoe UI" w:hAnsi="Segoe UI"/>
                <w:color w:val="222222"/>
                <w:sz w:val="15"/>
              </w:rPr>
              <w:t>1.1 PM &amp; Requirements</w:t>
            </w:r>
          </w:p>
        </w:tc>
        <w:tc>
          <w:tcPr>
            <w:tcW w:w="1224" w:type="dxa"/>
            <w:shd w:val="clear" w:color="auto" w:fill="FAF7F2"/>
            <w:tcMar>
              <w:top w:w="70" w:type="dxa"/>
              <w:left w:w="90" w:type="dxa"/>
              <w:bottom w:w="70" w:type="dxa"/>
              <w:right w:w="90" w:type="dxa"/>
            </w:tcMar>
          </w:tcPr>
          <w:p w14:paraId="26B40C4C">
            <w:r>
              <w:rPr>
                <w:rFonts w:ascii="Segoe UI" w:hAnsi="Segoe UI"/>
                <w:color w:val="222222"/>
                <w:sz w:val="15"/>
              </w:rPr>
              <w:t>1.1.3 System Specs</w:t>
            </w:r>
          </w:p>
        </w:tc>
        <w:tc>
          <w:tcPr>
            <w:tcW w:w="1224" w:type="dxa"/>
            <w:shd w:val="clear" w:color="auto" w:fill="FAF7F2"/>
            <w:tcMar>
              <w:top w:w="70" w:type="dxa"/>
              <w:left w:w="90" w:type="dxa"/>
              <w:bottom w:w="70" w:type="dxa"/>
              <w:right w:w="90" w:type="dxa"/>
            </w:tcMar>
          </w:tcPr>
          <w:p w14:paraId="0006ADD5">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1E184A02">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237B04FD">
            <w:r>
              <w:rPr>
                <w:rFonts w:ascii="Segoe UI" w:hAnsi="Segoe UI"/>
                <w:color w:val="222222"/>
                <w:sz w:val="15"/>
              </w:rPr>
              <w:t>MAG-5</w:t>
            </w:r>
          </w:p>
        </w:tc>
        <w:tc>
          <w:tcPr>
            <w:tcW w:w="1224" w:type="dxa"/>
            <w:shd w:val="clear" w:color="auto" w:fill="FAF7F2"/>
            <w:tcMar>
              <w:top w:w="70" w:type="dxa"/>
              <w:left w:w="90" w:type="dxa"/>
              <w:bottom w:w="70" w:type="dxa"/>
              <w:right w:w="90" w:type="dxa"/>
            </w:tcMar>
          </w:tcPr>
          <w:p w14:paraId="61329F29">
            <w:r>
              <w:rPr>
                <w:rFonts w:ascii="Segoe UI" w:hAnsi="Segoe UI"/>
                <w:color w:val="222222"/>
                <w:sz w:val="15"/>
              </w:rPr>
              <w:t>Risk Register Table</w:t>
            </w:r>
          </w:p>
        </w:tc>
      </w:tr>
      <w:tr w14:paraId="41A3074D">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1B7EC5A0">
            <w:r>
              <w:rPr>
                <w:rFonts w:ascii="Segoe UI" w:hAnsi="Segoe UI"/>
                <w:color w:val="222222"/>
                <w:sz w:val="15"/>
              </w:rPr>
              <w:t>**1.2.1.1**</w:t>
            </w:r>
          </w:p>
        </w:tc>
        <w:tc>
          <w:tcPr>
            <w:tcW w:w="1224" w:type="dxa"/>
            <w:tcMar>
              <w:top w:w="70" w:type="dxa"/>
              <w:left w:w="90" w:type="dxa"/>
              <w:bottom w:w="70" w:type="dxa"/>
              <w:right w:w="90" w:type="dxa"/>
            </w:tcMar>
          </w:tcPr>
          <w:p w14:paraId="29E9D3BC">
            <w:r>
              <w:rPr>
                <w:rFonts w:ascii="Segoe UI" w:hAnsi="Segoe UI"/>
                <w:color w:val="222222"/>
                <w:sz w:val="15"/>
              </w:rPr>
              <w:t>3NF Entity Relationship Modeling (vendors)</w:t>
            </w:r>
          </w:p>
        </w:tc>
        <w:tc>
          <w:tcPr>
            <w:tcW w:w="1224" w:type="dxa"/>
            <w:tcMar>
              <w:top w:w="70" w:type="dxa"/>
              <w:left w:w="90" w:type="dxa"/>
              <w:bottom w:w="70" w:type="dxa"/>
              <w:right w:w="90" w:type="dxa"/>
            </w:tcMar>
          </w:tcPr>
          <w:p w14:paraId="0240307C">
            <w:r>
              <w:rPr>
                <w:rFonts w:ascii="Segoe UI" w:hAnsi="Segoe UI"/>
                <w:color w:val="222222"/>
                <w:sz w:val="15"/>
              </w:rPr>
              <w:t>1.2 Vendor Marketplace</w:t>
            </w:r>
          </w:p>
        </w:tc>
        <w:tc>
          <w:tcPr>
            <w:tcW w:w="1224" w:type="dxa"/>
            <w:tcMar>
              <w:top w:w="70" w:type="dxa"/>
              <w:left w:w="90" w:type="dxa"/>
              <w:bottom w:w="70" w:type="dxa"/>
              <w:right w:w="90" w:type="dxa"/>
            </w:tcMar>
          </w:tcPr>
          <w:p w14:paraId="6E2DE188">
            <w:r>
              <w:rPr>
                <w:rFonts w:ascii="Segoe UI" w:hAnsi="Segoe UI"/>
                <w:color w:val="222222"/>
                <w:sz w:val="15"/>
              </w:rPr>
              <w:t>1.2.1 Data Modeling</w:t>
            </w:r>
          </w:p>
        </w:tc>
        <w:tc>
          <w:tcPr>
            <w:tcW w:w="1224" w:type="dxa"/>
            <w:tcMar>
              <w:top w:w="70" w:type="dxa"/>
              <w:left w:w="90" w:type="dxa"/>
              <w:bottom w:w="70" w:type="dxa"/>
              <w:right w:w="90" w:type="dxa"/>
            </w:tcMar>
          </w:tcPr>
          <w:p w14:paraId="732226B4">
            <w:r>
              <w:rPr>
                <w:rFonts w:ascii="Segoe UI" w:hAnsi="Segoe UI"/>
                <w:color w:val="222222"/>
                <w:sz w:val="15"/>
              </w:rPr>
              <w:t>Sammani</w:t>
            </w:r>
          </w:p>
        </w:tc>
        <w:tc>
          <w:tcPr>
            <w:tcW w:w="1224" w:type="dxa"/>
            <w:tcMar>
              <w:top w:w="70" w:type="dxa"/>
              <w:left w:w="90" w:type="dxa"/>
              <w:bottom w:w="70" w:type="dxa"/>
              <w:right w:w="90" w:type="dxa"/>
            </w:tcMar>
          </w:tcPr>
          <w:p w14:paraId="4A5A5ACE">
            <w:r>
              <w:rPr>
                <w:rFonts w:ascii="Segoe UI" w:hAnsi="Segoe UI"/>
                <w:color w:val="222222"/>
                <w:sz w:val="15"/>
              </w:rPr>
              <w:t>4h</w:t>
            </w:r>
          </w:p>
        </w:tc>
        <w:tc>
          <w:tcPr>
            <w:tcW w:w="1224" w:type="dxa"/>
            <w:tcMar>
              <w:top w:w="70" w:type="dxa"/>
              <w:left w:w="90" w:type="dxa"/>
              <w:bottom w:w="70" w:type="dxa"/>
              <w:right w:w="90" w:type="dxa"/>
            </w:tcMar>
          </w:tcPr>
          <w:p w14:paraId="15C3BD92">
            <w:r>
              <w:rPr>
                <w:rFonts w:ascii="Segoe UI" w:hAnsi="Segoe UI"/>
                <w:color w:val="222222"/>
                <w:sz w:val="15"/>
              </w:rPr>
              <w:t>MAG-1</w:t>
            </w:r>
          </w:p>
        </w:tc>
        <w:tc>
          <w:tcPr>
            <w:tcW w:w="1224" w:type="dxa"/>
            <w:tcMar>
              <w:top w:w="70" w:type="dxa"/>
              <w:left w:w="90" w:type="dxa"/>
              <w:bottom w:w="70" w:type="dxa"/>
              <w:right w:w="90" w:type="dxa"/>
            </w:tcMar>
          </w:tcPr>
          <w:p w14:paraId="1AA3A5C0">
            <w:r>
              <w:rPr>
                <w:rFonts w:ascii="Segoe UI" w:hAnsi="Segoe UI"/>
                <w:color w:val="222222"/>
                <w:sz w:val="15"/>
              </w:rPr>
              <w:t>ER Diagram PDF</w:t>
            </w:r>
          </w:p>
        </w:tc>
      </w:tr>
      <w:tr w14:paraId="3D2A99A3">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1FB7904C">
            <w:r>
              <w:rPr>
                <w:rFonts w:ascii="Segoe UI" w:hAnsi="Segoe UI"/>
                <w:color w:val="222222"/>
                <w:sz w:val="15"/>
              </w:rPr>
              <w:t>**1.2.1.2**</w:t>
            </w:r>
          </w:p>
        </w:tc>
        <w:tc>
          <w:tcPr>
            <w:tcW w:w="1224" w:type="dxa"/>
            <w:shd w:val="clear" w:color="auto" w:fill="FAF7F2"/>
            <w:tcMar>
              <w:top w:w="70" w:type="dxa"/>
              <w:left w:w="90" w:type="dxa"/>
              <w:bottom w:w="70" w:type="dxa"/>
              <w:right w:w="90" w:type="dxa"/>
            </w:tcMar>
          </w:tcPr>
          <w:p w14:paraId="29B94111">
            <w:r>
              <w:rPr>
                <w:rFonts w:ascii="Segoe UI" w:hAnsi="Segoe UI"/>
                <w:color w:val="222222"/>
                <w:sz w:val="15"/>
              </w:rPr>
              <w:t>DDL Schema Authoring with FK Constraints</w:t>
            </w:r>
          </w:p>
        </w:tc>
        <w:tc>
          <w:tcPr>
            <w:tcW w:w="1224" w:type="dxa"/>
            <w:shd w:val="clear" w:color="auto" w:fill="FAF7F2"/>
            <w:tcMar>
              <w:top w:w="70" w:type="dxa"/>
              <w:left w:w="90" w:type="dxa"/>
              <w:bottom w:w="70" w:type="dxa"/>
              <w:right w:w="90" w:type="dxa"/>
            </w:tcMar>
          </w:tcPr>
          <w:p w14:paraId="29787DD7">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6423D6E3">
            <w:r>
              <w:rPr>
                <w:rFonts w:ascii="Segoe UI" w:hAnsi="Segoe UI"/>
                <w:color w:val="222222"/>
                <w:sz w:val="15"/>
              </w:rPr>
              <w:t>1.2.1 Data Modeling</w:t>
            </w:r>
          </w:p>
        </w:tc>
        <w:tc>
          <w:tcPr>
            <w:tcW w:w="1224" w:type="dxa"/>
            <w:shd w:val="clear" w:color="auto" w:fill="FAF7F2"/>
            <w:tcMar>
              <w:top w:w="70" w:type="dxa"/>
              <w:left w:w="90" w:type="dxa"/>
              <w:bottom w:w="70" w:type="dxa"/>
              <w:right w:w="90" w:type="dxa"/>
            </w:tcMar>
          </w:tcPr>
          <w:p w14:paraId="0F16CB31">
            <w:r>
              <w:rPr>
                <w:rFonts w:ascii="Segoe UI" w:hAnsi="Segoe UI"/>
                <w:color w:val="222222"/>
                <w:sz w:val="15"/>
              </w:rPr>
              <w:t>Sammani</w:t>
            </w:r>
          </w:p>
        </w:tc>
        <w:tc>
          <w:tcPr>
            <w:tcW w:w="1224" w:type="dxa"/>
            <w:shd w:val="clear" w:color="auto" w:fill="FAF7F2"/>
            <w:tcMar>
              <w:top w:w="70" w:type="dxa"/>
              <w:left w:w="90" w:type="dxa"/>
              <w:bottom w:w="70" w:type="dxa"/>
              <w:right w:w="90" w:type="dxa"/>
            </w:tcMar>
          </w:tcPr>
          <w:p w14:paraId="74C17435">
            <w:r>
              <w:rPr>
                <w:rFonts w:ascii="Segoe UI" w:hAnsi="Segoe UI"/>
                <w:color w:val="222222"/>
                <w:sz w:val="15"/>
              </w:rPr>
              <w:t>3h</w:t>
            </w:r>
          </w:p>
        </w:tc>
        <w:tc>
          <w:tcPr>
            <w:tcW w:w="1224" w:type="dxa"/>
            <w:shd w:val="clear" w:color="auto" w:fill="FAF7F2"/>
            <w:tcMar>
              <w:top w:w="70" w:type="dxa"/>
              <w:left w:w="90" w:type="dxa"/>
              <w:bottom w:w="70" w:type="dxa"/>
              <w:right w:w="90" w:type="dxa"/>
            </w:tcMar>
          </w:tcPr>
          <w:p w14:paraId="4841423C">
            <w:r>
              <w:rPr>
                <w:rFonts w:ascii="Segoe UI" w:hAnsi="Segoe UI"/>
                <w:color w:val="222222"/>
                <w:sz w:val="15"/>
              </w:rPr>
              <w:t>MAG-8</w:t>
            </w:r>
          </w:p>
        </w:tc>
        <w:tc>
          <w:tcPr>
            <w:tcW w:w="1224" w:type="dxa"/>
            <w:shd w:val="clear" w:color="auto" w:fill="FAF7F2"/>
            <w:tcMar>
              <w:top w:w="70" w:type="dxa"/>
              <w:left w:w="90" w:type="dxa"/>
              <w:bottom w:w="70" w:type="dxa"/>
              <w:right w:w="90" w:type="dxa"/>
            </w:tcMar>
          </w:tcPr>
          <w:p w14:paraId="5D5D0BFF">
            <w:r>
              <w:rPr>
                <w:rFonts w:ascii="Segoe UI" w:hAnsi="Segoe UI"/>
                <w:color w:val="222222"/>
                <w:sz w:val="15"/>
              </w:rPr>
              <w:t>schema.sql DDL Script</w:t>
            </w:r>
          </w:p>
        </w:tc>
      </w:tr>
      <w:tr w14:paraId="6D5B3276">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66E11F3A">
            <w:r>
              <w:rPr>
                <w:rFonts w:ascii="Segoe UI" w:hAnsi="Segoe UI"/>
                <w:color w:val="222222"/>
                <w:sz w:val="15"/>
              </w:rPr>
              <w:t>**1.2.1.3**</w:t>
            </w:r>
          </w:p>
        </w:tc>
        <w:tc>
          <w:tcPr>
            <w:tcW w:w="1224" w:type="dxa"/>
            <w:tcMar>
              <w:top w:w="70" w:type="dxa"/>
              <w:left w:w="90" w:type="dxa"/>
              <w:bottom w:w="70" w:type="dxa"/>
              <w:right w:w="90" w:type="dxa"/>
            </w:tcMar>
          </w:tcPr>
          <w:p w14:paraId="66CCCB0A">
            <w:r>
              <w:rPr>
                <w:rFonts w:ascii="Segoe UI" w:hAnsi="Segoe UI"/>
                <w:color w:val="222222"/>
                <w:sz w:val="15"/>
              </w:rPr>
              <w:t>Production Seeding Script with Real Vendor Contacts</w:t>
            </w:r>
          </w:p>
        </w:tc>
        <w:tc>
          <w:tcPr>
            <w:tcW w:w="1224" w:type="dxa"/>
            <w:tcMar>
              <w:top w:w="70" w:type="dxa"/>
              <w:left w:w="90" w:type="dxa"/>
              <w:bottom w:w="70" w:type="dxa"/>
              <w:right w:w="90" w:type="dxa"/>
            </w:tcMar>
          </w:tcPr>
          <w:p w14:paraId="0585EDD1">
            <w:r>
              <w:rPr>
                <w:rFonts w:ascii="Segoe UI" w:hAnsi="Segoe UI"/>
                <w:color w:val="222222"/>
                <w:sz w:val="15"/>
              </w:rPr>
              <w:t>1.2 Vendor Marketplace</w:t>
            </w:r>
          </w:p>
        </w:tc>
        <w:tc>
          <w:tcPr>
            <w:tcW w:w="1224" w:type="dxa"/>
            <w:tcMar>
              <w:top w:w="70" w:type="dxa"/>
              <w:left w:w="90" w:type="dxa"/>
              <w:bottom w:w="70" w:type="dxa"/>
              <w:right w:w="90" w:type="dxa"/>
            </w:tcMar>
          </w:tcPr>
          <w:p w14:paraId="030C3CC6">
            <w:r>
              <w:rPr>
                <w:rFonts w:ascii="Segoe UI" w:hAnsi="Segoe UI"/>
                <w:color w:val="222222"/>
                <w:sz w:val="15"/>
              </w:rPr>
              <w:t>1.2.1 Data Modeling</w:t>
            </w:r>
          </w:p>
        </w:tc>
        <w:tc>
          <w:tcPr>
            <w:tcW w:w="1224" w:type="dxa"/>
            <w:tcMar>
              <w:top w:w="70" w:type="dxa"/>
              <w:left w:w="90" w:type="dxa"/>
              <w:bottom w:w="70" w:type="dxa"/>
              <w:right w:w="90" w:type="dxa"/>
            </w:tcMar>
          </w:tcPr>
          <w:p w14:paraId="63ABFDCE">
            <w:r>
              <w:rPr>
                <w:rFonts w:ascii="Segoe UI" w:hAnsi="Segoe UI"/>
                <w:color w:val="222222"/>
                <w:sz w:val="15"/>
              </w:rPr>
              <w:t>Sammani</w:t>
            </w:r>
          </w:p>
        </w:tc>
        <w:tc>
          <w:tcPr>
            <w:tcW w:w="1224" w:type="dxa"/>
            <w:tcMar>
              <w:top w:w="70" w:type="dxa"/>
              <w:left w:w="90" w:type="dxa"/>
              <w:bottom w:w="70" w:type="dxa"/>
              <w:right w:w="90" w:type="dxa"/>
            </w:tcMar>
          </w:tcPr>
          <w:p w14:paraId="1E7DBB69">
            <w:r>
              <w:rPr>
                <w:rFonts w:ascii="Segoe UI" w:hAnsi="Segoe UI"/>
                <w:color w:val="222222"/>
                <w:sz w:val="15"/>
              </w:rPr>
              <w:t>5h</w:t>
            </w:r>
          </w:p>
        </w:tc>
        <w:tc>
          <w:tcPr>
            <w:tcW w:w="1224" w:type="dxa"/>
            <w:tcMar>
              <w:top w:w="70" w:type="dxa"/>
              <w:left w:w="90" w:type="dxa"/>
              <w:bottom w:w="70" w:type="dxa"/>
              <w:right w:w="90" w:type="dxa"/>
            </w:tcMar>
          </w:tcPr>
          <w:p w14:paraId="46A059A1">
            <w:r>
              <w:rPr>
                <w:rFonts w:ascii="Segoe UI" w:hAnsi="Segoe UI"/>
                <w:color w:val="222222"/>
                <w:sz w:val="15"/>
              </w:rPr>
              <w:t>MAG-33</w:t>
            </w:r>
          </w:p>
        </w:tc>
        <w:tc>
          <w:tcPr>
            <w:tcW w:w="1224" w:type="dxa"/>
            <w:tcMar>
              <w:top w:w="70" w:type="dxa"/>
              <w:left w:w="90" w:type="dxa"/>
              <w:bottom w:w="70" w:type="dxa"/>
              <w:right w:w="90" w:type="dxa"/>
            </w:tcMar>
          </w:tcPr>
          <w:p w14:paraId="00A162C7">
            <w:r>
              <w:rPr>
                <w:rFonts w:ascii="Segoe UI" w:hAnsi="Segoe UI"/>
                <w:color w:val="222222"/>
                <w:sz w:val="15"/>
              </w:rPr>
              <w:t>data_seed.sql Script</w:t>
            </w:r>
          </w:p>
        </w:tc>
      </w:tr>
      <w:tr w14:paraId="75C29C75">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4D31F0F3">
            <w:r>
              <w:rPr>
                <w:rFonts w:ascii="Segoe UI" w:hAnsi="Segoe UI"/>
                <w:color w:val="222222"/>
                <w:sz w:val="15"/>
              </w:rPr>
              <w:t>**1.2.2.1**</w:t>
            </w:r>
          </w:p>
        </w:tc>
        <w:tc>
          <w:tcPr>
            <w:tcW w:w="1224" w:type="dxa"/>
            <w:shd w:val="clear" w:color="auto" w:fill="FAF7F2"/>
            <w:tcMar>
              <w:top w:w="70" w:type="dxa"/>
              <w:left w:w="90" w:type="dxa"/>
              <w:bottom w:w="70" w:type="dxa"/>
              <w:right w:w="90" w:type="dxa"/>
            </w:tcMar>
          </w:tcPr>
          <w:p w14:paraId="2BDC9F6E">
            <w:r>
              <w:rPr>
                <w:rFonts w:ascii="Segoe UI" w:hAnsi="Segoe UI"/>
                <w:color w:val="222222"/>
                <w:sz w:val="15"/>
              </w:rPr>
              <w:t>JPA Vendor Entities &amp; Repository Interfaces</w:t>
            </w:r>
          </w:p>
        </w:tc>
        <w:tc>
          <w:tcPr>
            <w:tcW w:w="1224" w:type="dxa"/>
            <w:shd w:val="clear" w:color="auto" w:fill="FAF7F2"/>
            <w:tcMar>
              <w:top w:w="70" w:type="dxa"/>
              <w:left w:w="90" w:type="dxa"/>
              <w:bottom w:w="70" w:type="dxa"/>
              <w:right w:w="90" w:type="dxa"/>
            </w:tcMar>
          </w:tcPr>
          <w:p w14:paraId="392DA345">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1F94D268">
            <w:r>
              <w:rPr>
                <w:rFonts w:ascii="Segoe UI" w:hAnsi="Segoe UI"/>
                <w:color w:val="222222"/>
                <w:sz w:val="15"/>
              </w:rPr>
              <w:t>1.2.2 Backend Vendor APIs</w:t>
            </w:r>
          </w:p>
        </w:tc>
        <w:tc>
          <w:tcPr>
            <w:tcW w:w="1224" w:type="dxa"/>
            <w:shd w:val="clear" w:color="auto" w:fill="FAF7F2"/>
            <w:tcMar>
              <w:top w:w="70" w:type="dxa"/>
              <w:left w:w="90" w:type="dxa"/>
              <w:bottom w:w="70" w:type="dxa"/>
              <w:right w:w="90" w:type="dxa"/>
            </w:tcMar>
          </w:tcPr>
          <w:p w14:paraId="685EE579">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453A03BF">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00EBEEF1">
            <w:r>
              <w:rPr>
                <w:rFonts w:ascii="Segoe UI" w:hAnsi="Segoe UI"/>
                <w:color w:val="222222"/>
                <w:sz w:val="15"/>
              </w:rPr>
              <w:t>MAG-9</w:t>
            </w:r>
          </w:p>
        </w:tc>
        <w:tc>
          <w:tcPr>
            <w:tcW w:w="1224" w:type="dxa"/>
            <w:shd w:val="clear" w:color="auto" w:fill="FAF7F2"/>
            <w:tcMar>
              <w:top w:w="70" w:type="dxa"/>
              <w:left w:w="90" w:type="dxa"/>
              <w:bottom w:w="70" w:type="dxa"/>
              <w:right w:w="90" w:type="dxa"/>
            </w:tcMar>
          </w:tcPr>
          <w:p w14:paraId="5BC6CF27">
            <w:r>
              <w:rPr>
                <w:rFonts w:ascii="Segoe UI" w:hAnsi="Segoe UI"/>
                <w:color w:val="222222"/>
                <w:sz w:val="15"/>
              </w:rPr>
              <w:t>Vendor.java &amp; Repos</w:t>
            </w:r>
          </w:p>
        </w:tc>
      </w:tr>
      <w:tr w14:paraId="09CD7B7A">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69EEC6CE">
            <w:r>
              <w:rPr>
                <w:rFonts w:ascii="Segoe UI" w:hAnsi="Segoe UI"/>
                <w:color w:val="222222"/>
                <w:sz w:val="15"/>
              </w:rPr>
              <w:t>**1.2.2.2**</w:t>
            </w:r>
          </w:p>
        </w:tc>
        <w:tc>
          <w:tcPr>
            <w:tcW w:w="1224" w:type="dxa"/>
            <w:tcMar>
              <w:top w:w="70" w:type="dxa"/>
              <w:left w:w="90" w:type="dxa"/>
              <w:bottom w:w="70" w:type="dxa"/>
              <w:right w:w="90" w:type="dxa"/>
            </w:tcMar>
          </w:tcPr>
          <w:p w14:paraId="618D5CDA">
            <w:r>
              <w:rPr>
                <w:rFonts w:ascii="Segoe UI" w:hAnsi="Segoe UI"/>
                <w:color w:val="222222"/>
                <w:sz w:val="15"/>
              </w:rPr>
              <w:t>Vendor Search &amp; 25-District Filter Engine</w:t>
            </w:r>
          </w:p>
        </w:tc>
        <w:tc>
          <w:tcPr>
            <w:tcW w:w="1224" w:type="dxa"/>
            <w:tcMar>
              <w:top w:w="70" w:type="dxa"/>
              <w:left w:w="90" w:type="dxa"/>
              <w:bottom w:w="70" w:type="dxa"/>
              <w:right w:w="90" w:type="dxa"/>
            </w:tcMar>
          </w:tcPr>
          <w:p w14:paraId="48D45AE0">
            <w:r>
              <w:rPr>
                <w:rFonts w:ascii="Segoe UI" w:hAnsi="Segoe UI"/>
                <w:color w:val="222222"/>
                <w:sz w:val="15"/>
              </w:rPr>
              <w:t>1.2 Vendor Marketplace</w:t>
            </w:r>
          </w:p>
        </w:tc>
        <w:tc>
          <w:tcPr>
            <w:tcW w:w="1224" w:type="dxa"/>
            <w:tcMar>
              <w:top w:w="70" w:type="dxa"/>
              <w:left w:w="90" w:type="dxa"/>
              <w:bottom w:w="70" w:type="dxa"/>
              <w:right w:w="90" w:type="dxa"/>
            </w:tcMar>
          </w:tcPr>
          <w:p w14:paraId="5F263EAD">
            <w:r>
              <w:rPr>
                <w:rFonts w:ascii="Segoe UI" w:hAnsi="Segoe UI"/>
                <w:color w:val="222222"/>
                <w:sz w:val="15"/>
              </w:rPr>
              <w:t>1.2.2 Backend Vendor APIs</w:t>
            </w:r>
          </w:p>
        </w:tc>
        <w:tc>
          <w:tcPr>
            <w:tcW w:w="1224" w:type="dxa"/>
            <w:tcMar>
              <w:top w:w="70" w:type="dxa"/>
              <w:left w:w="90" w:type="dxa"/>
              <w:bottom w:w="70" w:type="dxa"/>
              <w:right w:w="90" w:type="dxa"/>
            </w:tcMar>
          </w:tcPr>
          <w:p w14:paraId="775EA09F">
            <w:r>
              <w:rPr>
                <w:rFonts w:ascii="Segoe UI" w:hAnsi="Segoe UI"/>
                <w:color w:val="222222"/>
                <w:sz w:val="15"/>
              </w:rPr>
              <w:t>Maheen</w:t>
            </w:r>
          </w:p>
        </w:tc>
        <w:tc>
          <w:tcPr>
            <w:tcW w:w="1224" w:type="dxa"/>
            <w:tcMar>
              <w:top w:w="70" w:type="dxa"/>
              <w:left w:w="90" w:type="dxa"/>
              <w:bottom w:w="70" w:type="dxa"/>
              <w:right w:w="90" w:type="dxa"/>
            </w:tcMar>
          </w:tcPr>
          <w:p w14:paraId="1D4195CE">
            <w:r>
              <w:rPr>
                <w:rFonts w:ascii="Segoe UI" w:hAnsi="Segoe UI"/>
                <w:color w:val="222222"/>
                <w:sz w:val="15"/>
              </w:rPr>
              <w:t>5h</w:t>
            </w:r>
          </w:p>
        </w:tc>
        <w:tc>
          <w:tcPr>
            <w:tcW w:w="1224" w:type="dxa"/>
            <w:tcMar>
              <w:top w:w="70" w:type="dxa"/>
              <w:left w:w="90" w:type="dxa"/>
              <w:bottom w:w="70" w:type="dxa"/>
              <w:right w:w="90" w:type="dxa"/>
            </w:tcMar>
          </w:tcPr>
          <w:p w14:paraId="73F506BC">
            <w:r>
              <w:rPr>
                <w:rFonts w:ascii="Segoe UI" w:hAnsi="Segoe UI"/>
                <w:color w:val="222222"/>
                <w:sz w:val="15"/>
              </w:rPr>
              <w:t>MAG-29</w:t>
            </w:r>
          </w:p>
        </w:tc>
        <w:tc>
          <w:tcPr>
            <w:tcW w:w="1224" w:type="dxa"/>
            <w:tcMar>
              <w:top w:w="70" w:type="dxa"/>
              <w:left w:w="90" w:type="dxa"/>
              <w:bottom w:w="70" w:type="dxa"/>
              <w:right w:w="90" w:type="dxa"/>
            </w:tcMar>
          </w:tcPr>
          <w:p w14:paraId="7D651AB5">
            <w:r>
              <w:rPr>
                <w:rFonts w:ascii="Segoe UI" w:hAnsi="Segoe UI"/>
                <w:color w:val="222222"/>
                <w:sz w:val="15"/>
              </w:rPr>
              <w:t>Specification Queries</w:t>
            </w:r>
          </w:p>
        </w:tc>
      </w:tr>
      <w:tr w14:paraId="3F7FCBF0">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00604DE7">
            <w:r>
              <w:rPr>
                <w:rFonts w:ascii="Segoe UI" w:hAnsi="Segoe UI"/>
                <w:color w:val="222222"/>
                <w:sz w:val="15"/>
              </w:rPr>
              <w:t>**1.2.2.3**</w:t>
            </w:r>
          </w:p>
        </w:tc>
        <w:tc>
          <w:tcPr>
            <w:tcW w:w="1224" w:type="dxa"/>
            <w:shd w:val="clear" w:color="auto" w:fill="FAF7F2"/>
            <w:tcMar>
              <w:top w:w="70" w:type="dxa"/>
              <w:left w:w="90" w:type="dxa"/>
              <w:bottom w:w="70" w:type="dxa"/>
              <w:right w:w="90" w:type="dxa"/>
            </w:tcMar>
          </w:tcPr>
          <w:p w14:paraId="0BFF456B">
            <w:r>
              <w:rPr>
                <w:rFonts w:ascii="Segoe UI" w:hAnsi="Segoe UI"/>
                <w:color w:val="222222"/>
                <w:sz w:val="15"/>
              </w:rPr>
              <w:t>Vendor Rating, Review &amp; Verification Service</w:t>
            </w:r>
          </w:p>
        </w:tc>
        <w:tc>
          <w:tcPr>
            <w:tcW w:w="1224" w:type="dxa"/>
            <w:shd w:val="clear" w:color="auto" w:fill="FAF7F2"/>
            <w:tcMar>
              <w:top w:w="70" w:type="dxa"/>
              <w:left w:w="90" w:type="dxa"/>
              <w:bottom w:w="70" w:type="dxa"/>
              <w:right w:w="90" w:type="dxa"/>
            </w:tcMar>
          </w:tcPr>
          <w:p w14:paraId="0D464558">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3087AFE7">
            <w:r>
              <w:rPr>
                <w:rFonts w:ascii="Segoe UI" w:hAnsi="Segoe UI"/>
                <w:color w:val="222222"/>
                <w:sz w:val="15"/>
              </w:rPr>
              <w:t>1.2.2 Backend Vendor APIs</w:t>
            </w:r>
          </w:p>
        </w:tc>
        <w:tc>
          <w:tcPr>
            <w:tcW w:w="1224" w:type="dxa"/>
            <w:shd w:val="clear" w:color="auto" w:fill="FAF7F2"/>
            <w:tcMar>
              <w:top w:w="70" w:type="dxa"/>
              <w:left w:w="90" w:type="dxa"/>
              <w:bottom w:w="70" w:type="dxa"/>
              <w:right w:w="90" w:type="dxa"/>
            </w:tcMar>
          </w:tcPr>
          <w:p w14:paraId="5857FE1A">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4FEBB87A">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4029520B">
            <w:r>
              <w:rPr>
                <w:rFonts w:ascii="Segoe UI" w:hAnsi="Segoe UI"/>
                <w:color w:val="222222"/>
                <w:sz w:val="15"/>
              </w:rPr>
              <w:t>MAG-25</w:t>
            </w:r>
          </w:p>
        </w:tc>
        <w:tc>
          <w:tcPr>
            <w:tcW w:w="1224" w:type="dxa"/>
            <w:shd w:val="clear" w:color="auto" w:fill="FAF7F2"/>
            <w:tcMar>
              <w:top w:w="70" w:type="dxa"/>
              <w:left w:w="90" w:type="dxa"/>
              <w:bottom w:w="70" w:type="dxa"/>
              <w:right w:w="90" w:type="dxa"/>
            </w:tcMar>
          </w:tcPr>
          <w:p w14:paraId="30005369">
            <w:r>
              <w:rPr>
                <w:rFonts w:ascii="Segoe UI" w:hAnsi="Segoe UI"/>
                <w:color w:val="222222"/>
                <w:sz w:val="15"/>
              </w:rPr>
              <w:t>VendorServiceImpl.java</w:t>
            </w:r>
          </w:p>
        </w:tc>
      </w:tr>
      <w:tr w14:paraId="19DA002C">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2D460C1">
            <w:r>
              <w:rPr>
                <w:rFonts w:ascii="Segoe UI" w:hAnsi="Segoe UI"/>
                <w:color w:val="222222"/>
                <w:sz w:val="15"/>
              </w:rPr>
              <w:t>**1.2.3.1**</w:t>
            </w:r>
          </w:p>
        </w:tc>
        <w:tc>
          <w:tcPr>
            <w:tcW w:w="1224" w:type="dxa"/>
            <w:tcMar>
              <w:top w:w="70" w:type="dxa"/>
              <w:left w:w="90" w:type="dxa"/>
              <w:bottom w:w="70" w:type="dxa"/>
              <w:right w:w="90" w:type="dxa"/>
            </w:tcMar>
          </w:tcPr>
          <w:p w14:paraId="2D040187">
            <w:r>
              <w:rPr>
                <w:rFonts w:ascii="Segoe UI" w:hAnsi="Segoe UI"/>
                <w:color w:val="222222"/>
                <w:sz w:val="15"/>
              </w:rPr>
              <w:t>Figma Wireframes &amp; Storybook Design Tokens</w:t>
            </w:r>
          </w:p>
        </w:tc>
        <w:tc>
          <w:tcPr>
            <w:tcW w:w="1224" w:type="dxa"/>
            <w:tcMar>
              <w:top w:w="70" w:type="dxa"/>
              <w:left w:w="90" w:type="dxa"/>
              <w:bottom w:w="70" w:type="dxa"/>
              <w:right w:w="90" w:type="dxa"/>
            </w:tcMar>
          </w:tcPr>
          <w:p w14:paraId="6895F247">
            <w:r>
              <w:rPr>
                <w:rFonts w:ascii="Segoe UI" w:hAnsi="Segoe UI"/>
                <w:color w:val="222222"/>
                <w:sz w:val="15"/>
              </w:rPr>
              <w:t>1.2 Vendor Marketplace</w:t>
            </w:r>
          </w:p>
        </w:tc>
        <w:tc>
          <w:tcPr>
            <w:tcW w:w="1224" w:type="dxa"/>
            <w:tcMar>
              <w:top w:w="70" w:type="dxa"/>
              <w:left w:w="90" w:type="dxa"/>
              <w:bottom w:w="70" w:type="dxa"/>
              <w:right w:w="90" w:type="dxa"/>
            </w:tcMar>
          </w:tcPr>
          <w:p w14:paraId="76B6655A">
            <w:r>
              <w:rPr>
                <w:rFonts w:ascii="Segoe UI" w:hAnsi="Segoe UI"/>
                <w:color w:val="222222"/>
                <w:sz w:val="15"/>
              </w:rPr>
              <w:t>1.2.3 Vendor Client UI</w:t>
            </w:r>
          </w:p>
        </w:tc>
        <w:tc>
          <w:tcPr>
            <w:tcW w:w="1224" w:type="dxa"/>
            <w:tcMar>
              <w:top w:w="70" w:type="dxa"/>
              <w:left w:w="90" w:type="dxa"/>
              <w:bottom w:w="70" w:type="dxa"/>
              <w:right w:w="90" w:type="dxa"/>
            </w:tcMar>
          </w:tcPr>
          <w:p w14:paraId="37E038F5">
            <w:r>
              <w:rPr>
                <w:rFonts w:ascii="Segoe UI" w:hAnsi="Segoe UI"/>
                <w:color w:val="222222"/>
                <w:sz w:val="15"/>
              </w:rPr>
              <w:t>Dileepa</w:t>
            </w:r>
          </w:p>
        </w:tc>
        <w:tc>
          <w:tcPr>
            <w:tcW w:w="1224" w:type="dxa"/>
            <w:tcMar>
              <w:top w:w="70" w:type="dxa"/>
              <w:left w:w="90" w:type="dxa"/>
              <w:bottom w:w="70" w:type="dxa"/>
              <w:right w:w="90" w:type="dxa"/>
            </w:tcMar>
          </w:tcPr>
          <w:p w14:paraId="713BB083">
            <w:r>
              <w:rPr>
                <w:rFonts w:ascii="Segoe UI" w:hAnsi="Segoe UI"/>
                <w:color w:val="222222"/>
                <w:sz w:val="15"/>
              </w:rPr>
              <w:t>6h</w:t>
            </w:r>
          </w:p>
        </w:tc>
        <w:tc>
          <w:tcPr>
            <w:tcW w:w="1224" w:type="dxa"/>
            <w:tcMar>
              <w:top w:w="70" w:type="dxa"/>
              <w:left w:w="90" w:type="dxa"/>
              <w:bottom w:w="70" w:type="dxa"/>
              <w:right w:w="90" w:type="dxa"/>
            </w:tcMar>
          </w:tcPr>
          <w:p w14:paraId="263A9FDF">
            <w:r>
              <w:rPr>
                <w:rFonts w:ascii="Segoe UI" w:hAnsi="Segoe UI"/>
                <w:color w:val="222222"/>
                <w:sz w:val="15"/>
              </w:rPr>
              <w:t>MAG-3</w:t>
            </w:r>
          </w:p>
        </w:tc>
        <w:tc>
          <w:tcPr>
            <w:tcW w:w="1224" w:type="dxa"/>
            <w:tcMar>
              <w:top w:w="70" w:type="dxa"/>
              <w:left w:w="90" w:type="dxa"/>
              <w:bottom w:w="70" w:type="dxa"/>
              <w:right w:w="90" w:type="dxa"/>
            </w:tcMar>
          </w:tcPr>
          <w:p w14:paraId="1A5CA587">
            <w:r>
              <w:rPr>
                <w:rFonts w:ascii="Segoe UI" w:hAnsi="Segoe UI"/>
                <w:color w:val="222222"/>
                <w:sz w:val="15"/>
              </w:rPr>
              <w:t>Figma Prototype</w:t>
            </w:r>
          </w:p>
        </w:tc>
      </w:tr>
      <w:tr w14:paraId="4357A1A9">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5089EB4B">
            <w:r>
              <w:rPr>
                <w:rFonts w:ascii="Segoe UI" w:hAnsi="Segoe UI"/>
                <w:color w:val="222222"/>
                <w:sz w:val="15"/>
              </w:rPr>
              <w:t>**1.2.3.2**</w:t>
            </w:r>
          </w:p>
        </w:tc>
        <w:tc>
          <w:tcPr>
            <w:tcW w:w="1224" w:type="dxa"/>
            <w:shd w:val="clear" w:color="auto" w:fill="FAF7F2"/>
            <w:tcMar>
              <w:top w:w="70" w:type="dxa"/>
              <w:left w:w="90" w:type="dxa"/>
              <w:bottom w:w="70" w:type="dxa"/>
              <w:right w:w="90" w:type="dxa"/>
            </w:tcMar>
          </w:tcPr>
          <w:p w14:paraId="62C94FB2">
            <w:r>
              <w:rPr>
                <w:rFonts w:ascii="Segoe UI" w:hAnsi="Segoe UI"/>
                <w:color w:val="222222"/>
                <w:sz w:val="15"/>
              </w:rPr>
              <w:t>Vendor Card Component &amp; Grid Layout</w:t>
            </w:r>
          </w:p>
        </w:tc>
        <w:tc>
          <w:tcPr>
            <w:tcW w:w="1224" w:type="dxa"/>
            <w:shd w:val="clear" w:color="auto" w:fill="FAF7F2"/>
            <w:tcMar>
              <w:top w:w="70" w:type="dxa"/>
              <w:left w:w="90" w:type="dxa"/>
              <w:bottom w:w="70" w:type="dxa"/>
              <w:right w:w="90" w:type="dxa"/>
            </w:tcMar>
          </w:tcPr>
          <w:p w14:paraId="18224777">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23BE2BB0">
            <w:r>
              <w:rPr>
                <w:rFonts w:ascii="Segoe UI" w:hAnsi="Segoe UI"/>
                <w:color w:val="222222"/>
                <w:sz w:val="15"/>
              </w:rPr>
              <w:t>1.2.3 Vendor Client UI</w:t>
            </w:r>
          </w:p>
        </w:tc>
        <w:tc>
          <w:tcPr>
            <w:tcW w:w="1224" w:type="dxa"/>
            <w:shd w:val="clear" w:color="auto" w:fill="FAF7F2"/>
            <w:tcMar>
              <w:top w:w="70" w:type="dxa"/>
              <w:left w:w="90" w:type="dxa"/>
              <w:bottom w:w="70" w:type="dxa"/>
              <w:right w:w="90" w:type="dxa"/>
            </w:tcMar>
          </w:tcPr>
          <w:p w14:paraId="158C6A25">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3A91D05D">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63BCF37C">
            <w:r>
              <w:rPr>
                <w:rFonts w:ascii="Segoe UI" w:hAnsi="Segoe UI"/>
                <w:color w:val="222222"/>
                <w:sz w:val="15"/>
              </w:rPr>
              <w:t>MAG-7</w:t>
            </w:r>
          </w:p>
        </w:tc>
        <w:tc>
          <w:tcPr>
            <w:tcW w:w="1224" w:type="dxa"/>
            <w:shd w:val="clear" w:color="auto" w:fill="FAF7F2"/>
            <w:tcMar>
              <w:top w:w="70" w:type="dxa"/>
              <w:left w:w="90" w:type="dxa"/>
              <w:bottom w:w="70" w:type="dxa"/>
              <w:right w:w="90" w:type="dxa"/>
            </w:tcMar>
          </w:tcPr>
          <w:p w14:paraId="75451F43">
            <w:r>
              <w:rPr>
                <w:rFonts w:ascii="Segoe UI" w:hAnsi="Segoe UI"/>
                <w:color w:val="222222"/>
                <w:sz w:val="15"/>
              </w:rPr>
              <w:t>VendorCard.jsx</w:t>
            </w:r>
          </w:p>
        </w:tc>
      </w:tr>
      <w:tr w14:paraId="19F286D2">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0473302C">
            <w:r>
              <w:rPr>
                <w:rFonts w:ascii="Segoe UI" w:hAnsi="Segoe UI"/>
                <w:color w:val="222222"/>
                <w:sz w:val="15"/>
              </w:rPr>
              <w:t>**1.2.3.3**</w:t>
            </w:r>
          </w:p>
        </w:tc>
        <w:tc>
          <w:tcPr>
            <w:tcW w:w="1224" w:type="dxa"/>
            <w:tcMar>
              <w:top w:w="70" w:type="dxa"/>
              <w:left w:w="90" w:type="dxa"/>
              <w:bottom w:w="70" w:type="dxa"/>
              <w:right w:w="90" w:type="dxa"/>
            </w:tcMar>
          </w:tcPr>
          <w:p w14:paraId="46C5A873">
            <w:r>
              <w:rPr>
                <w:rFonts w:ascii="Segoe UI" w:hAnsi="Segoe UI"/>
                <w:color w:val="222222"/>
                <w:sz w:val="15"/>
              </w:rPr>
              <w:t>Category Filter Pills &amp; District Dropdown State</w:t>
            </w:r>
          </w:p>
        </w:tc>
        <w:tc>
          <w:tcPr>
            <w:tcW w:w="1224" w:type="dxa"/>
            <w:tcMar>
              <w:top w:w="70" w:type="dxa"/>
              <w:left w:w="90" w:type="dxa"/>
              <w:bottom w:w="70" w:type="dxa"/>
              <w:right w:w="90" w:type="dxa"/>
            </w:tcMar>
          </w:tcPr>
          <w:p w14:paraId="36EA68EA">
            <w:r>
              <w:rPr>
                <w:rFonts w:ascii="Segoe UI" w:hAnsi="Segoe UI"/>
                <w:color w:val="222222"/>
                <w:sz w:val="15"/>
              </w:rPr>
              <w:t>1.2 Vendor Marketplace</w:t>
            </w:r>
          </w:p>
        </w:tc>
        <w:tc>
          <w:tcPr>
            <w:tcW w:w="1224" w:type="dxa"/>
            <w:tcMar>
              <w:top w:w="70" w:type="dxa"/>
              <w:left w:w="90" w:type="dxa"/>
              <w:bottom w:w="70" w:type="dxa"/>
              <w:right w:w="90" w:type="dxa"/>
            </w:tcMar>
          </w:tcPr>
          <w:p w14:paraId="162DDC6E">
            <w:r>
              <w:rPr>
                <w:rFonts w:ascii="Segoe UI" w:hAnsi="Segoe UI"/>
                <w:color w:val="222222"/>
                <w:sz w:val="15"/>
              </w:rPr>
              <w:t>1.2.3 Vendor Client UI</w:t>
            </w:r>
          </w:p>
        </w:tc>
        <w:tc>
          <w:tcPr>
            <w:tcW w:w="1224" w:type="dxa"/>
            <w:tcMar>
              <w:top w:w="70" w:type="dxa"/>
              <w:left w:w="90" w:type="dxa"/>
              <w:bottom w:w="70" w:type="dxa"/>
              <w:right w:w="90" w:type="dxa"/>
            </w:tcMar>
          </w:tcPr>
          <w:p w14:paraId="4AB7E68D">
            <w:r>
              <w:rPr>
                <w:rFonts w:ascii="Segoe UI" w:hAnsi="Segoe UI"/>
                <w:color w:val="222222"/>
                <w:sz w:val="15"/>
              </w:rPr>
              <w:t>Dileepa</w:t>
            </w:r>
          </w:p>
        </w:tc>
        <w:tc>
          <w:tcPr>
            <w:tcW w:w="1224" w:type="dxa"/>
            <w:tcMar>
              <w:top w:w="70" w:type="dxa"/>
              <w:left w:w="90" w:type="dxa"/>
              <w:bottom w:w="70" w:type="dxa"/>
              <w:right w:w="90" w:type="dxa"/>
            </w:tcMar>
          </w:tcPr>
          <w:p w14:paraId="2ED08E8C">
            <w:r>
              <w:rPr>
                <w:rFonts w:ascii="Segoe UI" w:hAnsi="Segoe UI"/>
                <w:color w:val="222222"/>
                <w:sz w:val="15"/>
              </w:rPr>
              <w:t>4h</w:t>
            </w:r>
          </w:p>
        </w:tc>
        <w:tc>
          <w:tcPr>
            <w:tcW w:w="1224" w:type="dxa"/>
            <w:tcMar>
              <w:top w:w="70" w:type="dxa"/>
              <w:left w:w="90" w:type="dxa"/>
              <w:bottom w:w="70" w:type="dxa"/>
              <w:right w:w="90" w:type="dxa"/>
            </w:tcMar>
          </w:tcPr>
          <w:p w14:paraId="712244FE">
            <w:r>
              <w:rPr>
                <w:rFonts w:ascii="Segoe UI" w:hAnsi="Segoe UI"/>
                <w:color w:val="222222"/>
                <w:sz w:val="15"/>
              </w:rPr>
              <w:t>MAG-7</w:t>
            </w:r>
          </w:p>
        </w:tc>
        <w:tc>
          <w:tcPr>
            <w:tcW w:w="1224" w:type="dxa"/>
            <w:tcMar>
              <w:top w:w="70" w:type="dxa"/>
              <w:left w:w="90" w:type="dxa"/>
              <w:bottom w:w="70" w:type="dxa"/>
              <w:right w:w="90" w:type="dxa"/>
            </w:tcMar>
          </w:tcPr>
          <w:p w14:paraId="0976E4CF">
            <w:r>
              <w:rPr>
                <w:rFonts w:ascii="Segoe UI" w:hAnsi="Segoe UI"/>
                <w:color w:val="222222"/>
                <w:sz w:val="15"/>
              </w:rPr>
              <w:t>VendorDirectory.jsx</w:t>
            </w:r>
          </w:p>
        </w:tc>
      </w:tr>
      <w:tr w14:paraId="2998D0EE">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AC996AE">
            <w:r>
              <w:rPr>
                <w:rFonts w:ascii="Segoe UI" w:hAnsi="Segoe UI"/>
                <w:color w:val="222222"/>
                <w:sz w:val="15"/>
              </w:rPr>
              <w:t>**1.2.3.4**</w:t>
            </w:r>
          </w:p>
        </w:tc>
        <w:tc>
          <w:tcPr>
            <w:tcW w:w="1224" w:type="dxa"/>
            <w:shd w:val="clear" w:color="auto" w:fill="FAF7F2"/>
            <w:tcMar>
              <w:top w:w="70" w:type="dxa"/>
              <w:left w:w="90" w:type="dxa"/>
              <w:bottom w:w="70" w:type="dxa"/>
              <w:right w:w="90" w:type="dxa"/>
            </w:tcMar>
          </w:tcPr>
          <w:p w14:paraId="62EA0786">
            <w:r>
              <w:rPr>
                <w:rFonts w:ascii="Segoe UI" w:hAnsi="Segoe UI"/>
                <w:color w:val="222222"/>
                <w:sz w:val="15"/>
              </w:rPr>
              <w:t>Vendor Detail Showcase &amp; WhatsApp Click-to-Chat</w:t>
            </w:r>
          </w:p>
        </w:tc>
        <w:tc>
          <w:tcPr>
            <w:tcW w:w="1224" w:type="dxa"/>
            <w:shd w:val="clear" w:color="auto" w:fill="FAF7F2"/>
            <w:tcMar>
              <w:top w:w="70" w:type="dxa"/>
              <w:left w:w="90" w:type="dxa"/>
              <w:bottom w:w="70" w:type="dxa"/>
              <w:right w:w="90" w:type="dxa"/>
            </w:tcMar>
          </w:tcPr>
          <w:p w14:paraId="4CD5AD35">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43B9B126">
            <w:r>
              <w:rPr>
                <w:rFonts w:ascii="Segoe UI" w:hAnsi="Segoe UI"/>
                <w:color w:val="222222"/>
                <w:sz w:val="15"/>
              </w:rPr>
              <w:t>1.2.3 Vendor Client UI</w:t>
            </w:r>
          </w:p>
        </w:tc>
        <w:tc>
          <w:tcPr>
            <w:tcW w:w="1224" w:type="dxa"/>
            <w:shd w:val="clear" w:color="auto" w:fill="FAF7F2"/>
            <w:tcMar>
              <w:top w:w="70" w:type="dxa"/>
              <w:left w:w="90" w:type="dxa"/>
              <w:bottom w:w="70" w:type="dxa"/>
              <w:right w:w="90" w:type="dxa"/>
            </w:tcMar>
          </w:tcPr>
          <w:p w14:paraId="732FC608">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26850CDA">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0E195F96">
            <w:r>
              <w:rPr>
                <w:rFonts w:ascii="Segoe UI" w:hAnsi="Segoe UI"/>
                <w:color w:val="222222"/>
                <w:sz w:val="15"/>
              </w:rPr>
              <w:t>MAG-7</w:t>
            </w:r>
          </w:p>
        </w:tc>
        <w:tc>
          <w:tcPr>
            <w:tcW w:w="1224" w:type="dxa"/>
            <w:shd w:val="clear" w:color="auto" w:fill="FAF7F2"/>
            <w:tcMar>
              <w:top w:w="70" w:type="dxa"/>
              <w:left w:w="90" w:type="dxa"/>
              <w:bottom w:w="70" w:type="dxa"/>
              <w:right w:w="90" w:type="dxa"/>
            </w:tcMar>
          </w:tcPr>
          <w:p w14:paraId="5FEE3D98">
            <w:r>
              <w:rPr>
                <w:rFonts w:ascii="Segoe UI" w:hAnsi="Segoe UI"/>
                <w:color w:val="222222"/>
                <w:sz w:val="15"/>
              </w:rPr>
              <w:t>VendorDetails.jsx</w:t>
            </w:r>
          </w:p>
        </w:tc>
      </w:tr>
      <w:tr w14:paraId="6F287EA9">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3229BA70">
            <w:r>
              <w:rPr>
                <w:rFonts w:ascii="Segoe UI" w:hAnsi="Segoe UI"/>
                <w:color w:val="222222"/>
                <w:sz w:val="15"/>
              </w:rPr>
              <w:t>**1.2.4.1**</w:t>
            </w:r>
          </w:p>
        </w:tc>
        <w:tc>
          <w:tcPr>
            <w:tcW w:w="1224" w:type="dxa"/>
            <w:tcMar>
              <w:top w:w="70" w:type="dxa"/>
              <w:left w:w="90" w:type="dxa"/>
              <w:bottom w:w="70" w:type="dxa"/>
              <w:right w:w="90" w:type="dxa"/>
            </w:tcMar>
          </w:tcPr>
          <w:p w14:paraId="24DE8B6B">
            <w:r>
              <w:rPr>
                <w:rFonts w:ascii="Segoe UI" w:hAnsi="Segoe UI"/>
                <w:color w:val="222222"/>
                <w:sz w:val="15"/>
              </w:rPr>
              <w:t>Public Self-Registration Client Interface</w:t>
            </w:r>
          </w:p>
        </w:tc>
        <w:tc>
          <w:tcPr>
            <w:tcW w:w="1224" w:type="dxa"/>
            <w:tcMar>
              <w:top w:w="70" w:type="dxa"/>
              <w:left w:w="90" w:type="dxa"/>
              <w:bottom w:w="70" w:type="dxa"/>
              <w:right w:w="90" w:type="dxa"/>
            </w:tcMar>
          </w:tcPr>
          <w:p w14:paraId="5412069D">
            <w:r>
              <w:rPr>
                <w:rFonts w:ascii="Segoe UI" w:hAnsi="Segoe UI"/>
                <w:color w:val="222222"/>
                <w:sz w:val="15"/>
              </w:rPr>
              <w:t>1.2 Vendor Marketplace</w:t>
            </w:r>
          </w:p>
        </w:tc>
        <w:tc>
          <w:tcPr>
            <w:tcW w:w="1224" w:type="dxa"/>
            <w:tcMar>
              <w:top w:w="70" w:type="dxa"/>
              <w:left w:w="90" w:type="dxa"/>
              <w:bottom w:w="70" w:type="dxa"/>
              <w:right w:w="90" w:type="dxa"/>
            </w:tcMar>
          </w:tcPr>
          <w:p w14:paraId="7C0F9DE9">
            <w:r>
              <w:rPr>
                <w:rFonts w:ascii="Segoe UI" w:hAnsi="Segoe UI"/>
                <w:color w:val="222222"/>
                <w:sz w:val="15"/>
              </w:rPr>
              <w:t>1.2.4 Plan Tiers &amp; Reg</w:t>
            </w:r>
          </w:p>
        </w:tc>
        <w:tc>
          <w:tcPr>
            <w:tcW w:w="1224" w:type="dxa"/>
            <w:tcMar>
              <w:top w:w="70" w:type="dxa"/>
              <w:left w:w="90" w:type="dxa"/>
              <w:bottom w:w="70" w:type="dxa"/>
              <w:right w:w="90" w:type="dxa"/>
            </w:tcMar>
          </w:tcPr>
          <w:p w14:paraId="12EB179D">
            <w:r>
              <w:rPr>
                <w:rFonts w:ascii="Segoe UI" w:hAnsi="Segoe UI"/>
                <w:color w:val="222222"/>
                <w:sz w:val="15"/>
              </w:rPr>
              <w:t>Dileepa</w:t>
            </w:r>
          </w:p>
        </w:tc>
        <w:tc>
          <w:tcPr>
            <w:tcW w:w="1224" w:type="dxa"/>
            <w:tcMar>
              <w:top w:w="70" w:type="dxa"/>
              <w:left w:w="90" w:type="dxa"/>
              <w:bottom w:w="70" w:type="dxa"/>
              <w:right w:w="90" w:type="dxa"/>
            </w:tcMar>
          </w:tcPr>
          <w:p w14:paraId="6EF238E1">
            <w:r>
              <w:rPr>
                <w:rFonts w:ascii="Segoe UI" w:hAnsi="Segoe UI"/>
                <w:color w:val="222222"/>
                <w:sz w:val="15"/>
              </w:rPr>
              <w:t>5h</w:t>
            </w:r>
          </w:p>
        </w:tc>
        <w:tc>
          <w:tcPr>
            <w:tcW w:w="1224" w:type="dxa"/>
            <w:tcMar>
              <w:top w:w="70" w:type="dxa"/>
              <w:left w:w="90" w:type="dxa"/>
              <w:bottom w:w="70" w:type="dxa"/>
              <w:right w:w="90" w:type="dxa"/>
            </w:tcMar>
          </w:tcPr>
          <w:p w14:paraId="0ECE9139">
            <w:r>
              <w:rPr>
                <w:rFonts w:ascii="Segoe UI" w:hAnsi="Segoe UI"/>
                <w:color w:val="222222"/>
                <w:sz w:val="15"/>
              </w:rPr>
              <w:t>MAG-20</w:t>
            </w:r>
          </w:p>
        </w:tc>
        <w:tc>
          <w:tcPr>
            <w:tcW w:w="1224" w:type="dxa"/>
            <w:tcMar>
              <w:top w:w="70" w:type="dxa"/>
              <w:left w:w="90" w:type="dxa"/>
              <w:bottom w:w="70" w:type="dxa"/>
              <w:right w:w="90" w:type="dxa"/>
            </w:tcMar>
          </w:tcPr>
          <w:p w14:paraId="2C839A47">
            <w:r>
              <w:rPr>
                <w:rFonts w:ascii="Segoe UI" w:hAnsi="Segoe UI"/>
                <w:color w:val="222222"/>
                <w:sz w:val="15"/>
              </w:rPr>
              <w:t>VendorRegistration.jsx</w:t>
            </w:r>
          </w:p>
        </w:tc>
      </w:tr>
      <w:tr w14:paraId="30608621">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DB06D07">
            <w:r>
              <w:rPr>
                <w:rFonts w:ascii="Segoe UI" w:hAnsi="Segoe UI"/>
                <w:color w:val="222222"/>
                <w:sz w:val="15"/>
              </w:rPr>
              <w:t>**1.2.4.2**</w:t>
            </w:r>
          </w:p>
        </w:tc>
        <w:tc>
          <w:tcPr>
            <w:tcW w:w="1224" w:type="dxa"/>
            <w:shd w:val="clear" w:color="auto" w:fill="FAF7F2"/>
            <w:tcMar>
              <w:top w:w="70" w:type="dxa"/>
              <w:left w:w="90" w:type="dxa"/>
              <w:bottom w:w="70" w:type="dxa"/>
              <w:right w:w="90" w:type="dxa"/>
            </w:tcMar>
          </w:tcPr>
          <w:p w14:paraId="16A51F10">
            <w:r>
              <w:rPr>
                <w:rFonts w:ascii="Segoe UI" w:hAnsi="Segoe UI"/>
                <w:color w:val="222222"/>
                <w:sz w:val="15"/>
              </w:rPr>
              <w:t>3-Tier Hosting Plan Selector (Free/Pro/Gold)</w:t>
            </w:r>
          </w:p>
        </w:tc>
        <w:tc>
          <w:tcPr>
            <w:tcW w:w="1224" w:type="dxa"/>
            <w:shd w:val="clear" w:color="auto" w:fill="FAF7F2"/>
            <w:tcMar>
              <w:top w:w="70" w:type="dxa"/>
              <w:left w:w="90" w:type="dxa"/>
              <w:bottom w:w="70" w:type="dxa"/>
              <w:right w:w="90" w:type="dxa"/>
            </w:tcMar>
          </w:tcPr>
          <w:p w14:paraId="2319D4A9">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5F630145">
            <w:r>
              <w:rPr>
                <w:rFonts w:ascii="Segoe UI" w:hAnsi="Segoe UI"/>
                <w:color w:val="222222"/>
                <w:sz w:val="15"/>
              </w:rPr>
              <w:t>1.2.4 Plan Tiers &amp; Reg</w:t>
            </w:r>
          </w:p>
        </w:tc>
        <w:tc>
          <w:tcPr>
            <w:tcW w:w="1224" w:type="dxa"/>
            <w:shd w:val="clear" w:color="auto" w:fill="FAF7F2"/>
            <w:tcMar>
              <w:top w:w="70" w:type="dxa"/>
              <w:left w:w="90" w:type="dxa"/>
              <w:bottom w:w="70" w:type="dxa"/>
              <w:right w:w="90" w:type="dxa"/>
            </w:tcMar>
          </w:tcPr>
          <w:p w14:paraId="5B7B5E28">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34C15E91">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15AA5CF9">
            <w:r>
              <w:rPr>
                <w:rFonts w:ascii="Segoe UI" w:hAnsi="Segoe UI"/>
                <w:color w:val="222222"/>
                <w:sz w:val="15"/>
              </w:rPr>
              <w:t>MAG-20</w:t>
            </w:r>
          </w:p>
        </w:tc>
        <w:tc>
          <w:tcPr>
            <w:tcW w:w="1224" w:type="dxa"/>
            <w:shd w:val="clear" w:color="auto" w:fill="FAF7F2"/>
            <w:tcMar>
              <w:top w:w="70" w:type="dxa"/>
              <w:left w:w="90" w:type="dxa"/>
              <w:bottom w:w="70" w:type="dxa"/>
              <w:right w:w="90" w:type="dxa"/>
            </w:tcMar>
          </w:tcPr>
          <w:p w14:paraId="7F25F677">
            <w:r>
              <w:rPr>
                <w:rFonts w:ascii="Segoe UI" w:hAnsi="Segoe UI"/>
                <w:color w:val="222222"/>
                <w:sz w:val="15"/>
              </w:rPr>
              <w:t>Plan Cards Component</w:t>
            </w:r>
          </w:p>
        </w:tc>
      </w:tr>
      <w:tr w14:paraId="172A1F7E">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4412256E">
            <w:r>
              <w:rPr>
                <w:rFonts w:ascii="Segoe UI" w:hAnsi="Segoe UI"/>
                <w:color w:val="222222"/>
                <w:sz w:val="15"/>
              </w:rPr>
              <w:t>**1.2.4.3**</w:t>
            </w:r>
          </w:p>
        </w:tc>
        <w:tc>
          <w:tcPr>
            <w:tcW w:w="1224" w:type="dxa"/>
            <w:tcMar>
              <w:top w:w="70" w:type="dxa"/>
              <w:left w:w="90" w:type="dxa"/>
              <w:bottom w:w="70" w:type="dxa"/>
              <w:right w:w="90" w:type="dxa"/>
            </w:tcMar>
          </w:tcPr>
          <w:p w14:paraId="2792EBAC">
            <w:r>
              <w:rPr>
                <w:rFonts w:ascii="Segoe UI" w:hAnsi="Segoe UI"/>
                <w:color w:val="222222"/>
                <w:sz w:val="15"/>
              </w:rPr>
              <w:t>Simulated Payment Sandbox Gateway Modal</w:t>
            </w:r>
          </w:p>
        </w:tc>
        <w:tc>
          <w:tcPr>
            <w:tcW w:w="1224" w:type="dxa"/>
            <w:tcMar>
              <w:top w:w="70" w:type="dxa"/>
              <w:left w:w="90" w:type="dxa"/>
              <w:bottom w:w="70" w:type="dxa"/>
              <w:right w:w="90" w:type="dxa"/>
            </w:tcMar>
          </w:tcPr>
          <w:p w14:paraId="70C8C534">
            <w:r>
              <w:rPr>
                <w:rFonts w:ascii="Segoe UI" w:hAnsi="Segoe UI"/>
                <w:color w:val="222222"/>
                <w:sz w:val="15"/>
              </w:rPr>
              <w:t>1.2 Vendor Marketplace</w:t>
            </w:r>
          </w:p>
        </w:tc>
        <w:tc>
          <w:tcPr>
            <w:tcW w:w="1224" w:type="dxa"/>
            <w:tcMar>
              <w:top w:w="70" w:type="dxa"/>
              <w:left w:w="90" w:type="dxa"/>
              <w:bottom w:w="70" w:type="dxa"/>
              <w:right w:w="90" w:type="dxa"/>
            </w:tcMar>
          </w:tcPr>
          <w:p w14:paraId="100BF1BB">
            <w:r>
              <w:rPr>
                <w:rFonts w:ascii="Segoe UI" w:hAnsi="Segoe UI"/>
                <w:color w:val="222222"/>
                <w:sz w:val="15"/>
              </w:rPr>
              <w:t>1.2.4 Plan Tiers &amp; Reg</w:t>
            </w:r>
          </w:p>
        </w:tc>
        <w:tc>
          <w:tcPr>
            <w:tcW w:w="1224" w:type="dxa"/>
            <w:tcMar>
              <w:top w:w="70" w:type="dxa"/>
              <w:left w:w="90" w:type="dxa"/>
              <w:bottom w:w="70" w:type="dxa"/>
              <w:right w:w="90" w:type="dxa"/>
            </w:tcMar>
          </w:tcPr>
          <w:p w14:paraId="30808298">
            <w:r>
              <w:rPr>
                <w:rFonts w:ascii="Segoe UI" w:hAnsi="Segoe UI"/>
                <w:color w:val="222222"/>
                <w:sz w:val="15"/>
              </w:rPr>
              <w:t>Dileepa</w:t>
            </w:r>
          </w:p>
        </w:tc>
        <w:tc>
          <w:tcPr>
            <w:tcW w:w="1224" w:type="dxa"/>
            <w:tcMar>
              <w:top w:w="70" w:type="dxa"/>
              <w:left w:w="90" w:type="dxa"/>
              <w:bottom w:w="70" w:type="dxa"/>
              <w:right w:w="90" w:type="dxa"/>
            </w:tcMar>
          </w:tcPr>
          <w:p w14:paraId="458B3BA0">
            <w:r>
              <w:rPr>
                <w:rFonts w:ascii="Segoe UI" w:hAnsi="Segoe UI"/>
                <w:color w:val="222222"/>
                <w:sz w:val="15"/>
              </w:rPr>
              <w:t>5h</w:t>
            </w:r>
          </w:p>
        </w:tc>
        <w:tc>
          <w:tcPr>
            <w:tcW w:w="1224" w:type="dxa"/>
            <w:tcMar>
              <w:top w:w="70" w:type="dxa"/>
              <w:left w:w="90" w:type="dxa"/>
              <w:bottom w:w="70" w:type="dxa"/>
              <w:right w:w="90" w:type="dxa"/>
            </w:tcMar>
          </w:tcPr>
          <w:p w14:paraId="38BC0D46">
            <w:r>
              <w:rPr>
                <w:rFonts w:ascii="Segoe UI" w:hAnsi="Segoe UI"/>
                <w:color w:val="222222"/>
                <w:sz w:val="15"/>
              </w:rPr>
              <w:t>MAG-20</w:t>
            </w:r>
          </w:p>
        </w:tc>
        <w:tc>
          <w:tcPr>
            <w:tcW w:w="1224" w:type="dxa"/>
            <w:tcMar>
              <w:top w:w="70" w:type="dxa"/>
              <w:left w:w="90" w:type="dxa"/>
              <w:bottom w:w="70" w:type="dxa"/>
              <w:right w:w="90" w:type="dxa"/>
            </w:tcMar>
          </w:tcPr>
          <w:p w14:paraId="278BC53D">
            <w:r>
              <w:rPr>
                <w:rFonts w:ascii="Segoe UI" w:hAnsi="Segoe UI"/>
                <w:color w:val="222222"/>
                <w:sz w:val="15"/>
              </w:rPr>
              <w:t>Payment Sandbox Modal</w:t>
            </w:r>
          </w:p>
        </w:tc>
      </w:tr>
      <w:tr w14:paraId="2D7A5899">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4ABDF4E4">
            <w:r>
              <w:rPr>
                <w:rFonts w:ascii="Segoe UI" w:hAnsi="Segoe UI"/>
                <w:color w:val="222222"/>
                <w:sz w:val="15"/>
              </w:rPr>
              <w:t>**1.2.4.4**</w:t>
            </w:r>
          </w:p>
        </w:tc>
        <w:tc>
          <w:tcPr>
            <w:tcW w:w="1224" w:type="dxa"/>
            <w:shd w:val="clear" w:color="auto" w:fill="FAF7F2"/>
            <w:tcMar>
              <w:top w:w="70" w:type="dxa"/>
              <w:left w:w="90" w:type="dxa"/>
              <w:bottom w:w="70" w:type="dxa"/>
              <w:right w:w="90" w:type="dxa"/>
            </w:tcMar>
          </w:tcPr>
          <w:p w14:paraId="474B24B1">
            <w:r>
              <w:rPr>
                <w:rFonts w:ascii="Segoe UI" w:hAnsi="Segoe UI"/>
                <w:color w:val="222222"/>
                <w:sz w:val="15"/>
              </w:rPr>
              <w:t>Backend Vendor Self-Reg API &amp; Role Provisioning</w:t>
            </w:r>
          </w:p>
        </w:tc>
        <w:tc>
          <w:tcPr>
            <w:tcW w:w="1224" w:type="dxa"/>
            <w:shd w:val="clear" w:color="auto" w:fill="FAF7F2"/>
            <w:tcMar>
              <w:top w:w="70" w:type="dxa"/>
              <w:left w:w="90" w:type="dxa"/>
              <w:bottom w:w="70" w:type="dxa"/>
              <w:right w:w="90" w:type="dxa"/>
            </w:tcMar>
          </w:tcPr>
          <w:p w14:paraId="5E8C7405">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3BDA1771">
            <w:r>
              <w:rPr>
                <w:rFonts w:ascii="Segoe UI" w:hAnsi="Segoe UI"/>
                <w:color w:val="222222"/>
                <w:sz w:val="15"/>
              </w:rPr>
              <w:t>1.2.4 Plan Tiers &amp; Reg</w:t>
            </w:r>
          </w:p>
        </w:tc>
        <w:tc>
          <w:tcPr>
            <w:tcW w:w="1224" w:type="dxa"/>
            <w:shd w:val="clear" w:color="auto" w:fill="FAF7F2"/>
            <w:tcMar>
              <w:top w:w="70" w:type="dxa"/>
              <w:left w:w="90" w:type="dxa"/>
              <w:bottom w:w="70" w:type="dxa"/>
              <w:right w:w="90" w:type="dxa"/>
            </w:tcMar>
          </w:tcPr>
          <w:p w14:paraId="6023AB8C">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33F807FF">
            <w:r>
              <w:rPr>
                <w:rFonts w:ascii="Segoe UI" w:hAnsi="Segoe UI"/>
                <w:color w:val="222222"/>
                <w:sz w:val="15"/>
              </w:rPr>
              <w:t>6h</w:t>
            </w:r>
          </w:p>
        </w:tc>
        <w:tc>
          <w:tcPr>
            <w:tcW w:w="1224" w:type="dxa"/>
            <w:shd w:val="clear" w:color="auto" w:fill="FAF7F2"/>
            <w:tcMar>
              <w:top w:w="70" w:type="dxa"/>
              <w:left w:w="90" w:type="dxa"/>
              <w:bottom w:w="70" w:type="dxa"/>
              <w:right w:w="90" w:type="dxa"/>
            </w:tcMar>
          </w:tcPr>
          <w:p w14:paraId="52A7458F">
            <w:r>
              <w:rPr>
                <w:rFonts w:ascii="Segoe UI" w:hAnsi="Segoe UI"/>
                <w:color w:val="222222"/>
                <w:sz w:val="15"/>
              </w:rPr>
              <w:t>MAG-9</w:t>
            </w:r>
          </w:p>
        </w:tc>
        <w:tc>
          <w:tcPr>
            <w:tcW w:w="1224" w:type="dxa"/>
            <w:shd w:val="clear" w:color="auto" w:fill="FAF7F2"/>
            <w:tcMar>
              <w:top w:w="70" w:type="dxa"/>
              <w:left w:w="90" w:type="dxa"/>
              <w:bottom w:w="70" w:type="dxa"/>
              <w:right w:w="90" w:type="dxa"/>
            </w:tcMar>
          </w:tcPr>
          <w:p w14:paraId="536022F9">
            <w:r>
              <w:rPr>
                <w:rFonts w:ascii="Segoe UI" w:hAnsi="Segoe UI"/>
                <w:color w:val="222222"/>
                <w:sz w:val="15"/>
              </w:rPr>
              <w:t>POST /vendors Endpoint</w:t>
            </w:r>
          </w:p>
        </w:tc>
      </w:tr>
      <w:tr w14:paraId="595C8517">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3B91E19">
            <w:r>
              <w:rPr>
                <w:rFonts w:ascii="Segoe UI" w:hAnsi="Segoe UI"/>
                <w:color w:val="222222"/>
                <w:sz w:val="15"/>
              </w:rPr>
              <w:t>**1.2.5.1**</w:t>
            </w:r>
          </w:p>
        </w:tc>
        <w:tc>
          <w:tcPr>
            <w:tcW w:w="1224" w:type="dxa"/>
            <w:tcMar>
              <w:top w:w="70" w:type="dxa"/>
              <w:left w:w="90" w:type="dxa"/>
              <w:bottom w:w="70" w:type="dxa"/>
              <w:right w:w="90" w:type="dxa"/>
            </w:tcMar>
          </w:tcPr>
          <w:p w14:paraId="29B5B2A6">
            <w:r>
              <w:rPr>
                <w:rFonts w:ascii="Segoe UI" w:hAnsi="Segoe UI"/>
                <w:color w:val="222222"/>
                <w:sz w:val="15"/>
              </w:rPr>
              <w:t>Vendor Dashboard Client UI (/vendor/dashboard)</w:t>
            </w:r>
          </w:p>
        </w:tc>
        <w:tc>
          <w:tcPr>
            <w:tcW w:w="1224" w:type="dxa"/>
            <w:tcMar>
              <w:top w:w="70" w:type="dxa"/>
              <w:left w:w="90" w:type="dxa"/>
              <w:bottom w:w="70" w:type="dxa"/>
              <w:right w:w="90" w:type="dxa"/>
            </w:tcMar>
          </w:tcPr>
          <w:p w14:paraId="46158F30">
            <w:r>
              <w:rPr>
                <w:rFonts w:ascii="Segoe UI" w:hAnsi="Segoe UI"/>
                <w:color w:val="222222"/>
                <w:sz w:val="15"/>
              </w:rPr>
              <w:t>1.2 Vendor Marketplace</w:t>
            </w:r>
          </w:p>
        </w:tc>
        <w:tc>
          <w:tcPr>
            <w:tcW w:w="1224" w:type="dxa"/>
            <w:tcMar>
              <w:top w:w="70" w:type="dxa"/>
              <w:left w:w="90" w:type="dxa"/>
              <w:bottom w:w="70" w:type="dxa"/>
              <w:right w:w="90" w:type="dxa"/>
            </w:tcMar>
          </w:tcPr>
          <w:p w14:paraId="0257B3A4">
            <w:r>
              <w:rPr>
                <w:rFonts w:ascii="Segoe UI" w:hAnsi="Segoe UI"/>
                <w:color w:val="222222"/>
                <w:sz w:val="15"/>
              </w:rPr>
              <w:t>1.2.5 Vendor Portal</w:t>
            </w:r>
          </w:p>
        </w:tc>
        <w:tc>
          <w:tcPr>
            <w:tcW w:w="1224" w:type="dxa"/>
            <w:tcMar>
              <w:top w:w="70" w:type="dxa"/>
              <w:left w:w="90" w:type="dxa"/>
              <w:bottom w:w="70" w:type="dxa"/>
              <w:right w:w="90" w:type="dxa"/>
            </w:tcMar>
          </w:tcPr>
          <w:p w14:paraId="4D771989">
            <w:r>
              <w:rPr>
                <w:rFonts w:ascii="Segoe UI" w:hAnsi="Segoe UI"/>
                <w:color w:val="222222"/>
                <w:sz w:val="15"/>
              </w:rPr>
              <w:t>Dileepa</w:t>
            </w:r>
          </w:p>
        </w:tc>
        <w:tc>
          <w:tcPr>
            <w:tcW w:w="1224" w:type="dxa"/>
            <w:tcMar>
              <w:top w:w="70" w:type="dxa"/>
              <w:left w:w="90" w:type="dxa"/>
              <w:bottom w:w="70" w:type="dxa"/>
              <w:right w:w="90" w:type="dxa"/>
            </w:tcMar>
          </w:tcPr>
          <w:p w14:paraId="67AD4A21">
            <w:r>
              <w:rPr>
                <w:rFonts w:ascii="Segoe UI" w:hAnsi="Segoe UI"/>
                <w:color w:val="222222"/>
                <w:sz w:val="15"/>
              </w:rPr>
              <w:t>6h</w:t>
            </w:r>
          </w:p>
        </w:tc>
        <w:tc>
          <w:tcPr>
            <w:tcW w:w="1224" w:type="dxa"/>
            <w:tcMar>
              <w:top w:w="70" w:type="dxa"/>
              <w:left w:w="90" w:type="dxa"/>
              <w:bottom w:w="70" w:type="dxa"/>
              <w:right w:w="90" w:type="dxa"/>
            </w:tcMar>
          </w:tcPr>
          <w:p w14:paraId="4B996534">
            <w:r>
              <w:rPr>
                <w:rFonts w:ascii="Segoe UI" w:hAnsi="Segoe UI"/>
                <w:color w:val="222222"/>
                <w:sz w:val="15"/>
              </w:rPr>
              <w:t>MAG-20</w:t>
            </w:r>
          </w:p>
        </w:tc>
        <w:tc>
          <w:tcPr>
            <w:tcW w:w="1224" w:type="dxa"/>
            <w:tcMar>
              <w:top w:w="70" w:type="dxa"/>
              <w:left w:w="90" w:type="dxa"/>
              <w:bottom w:w="70" w:type="dxa"/>
              <w:right w:w="90" w:type="dxa"/>
            </w:tcMar>
          </w:tcPr>
          <w:p w14:paraId="0BC36A43">
            <w:r>
              <w:rPr>
                <w:rFonts w:ascii="Segoe UI" w:hAnsi="Segoe UI"/>
                <w:color w:val="222222"/>
                <w:sz w:val="15"/>
              </w:rPr>
              <w:t>VendorDashboard.jsx</w:t>
            </w:r>
          </w:p>
        </w:tc>
      </w:tr>
      <w:tr w14:paraId="7A39F1FE">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74270B64">
            <w:r>
              <w:rPr>
                <w:rFonts w:ascii="Segoe UI" w:hAnsi="Segoe UI"/>
                <w:color w:val="222222"/>
                <w:sz w:val="15"/>
              </w:rPr>
              <w:t>**1.2.5.2**</w:t>
            </w:r>
          </w:p>
        </w:tc>
        <w:tc>
          <w:tcPr>
            <w:tcW w:w="1224" w:type="dxa"/>
            <w:shd w:val="clear" w:color="auto" w:fill="FAF7F2"/>
            <w:tcMar>
              <w:top w:w="70" w:type="dxa"/>
              <w:left w:w="90" w:type="dxa"/>
              <w:bottom w:w="70" w:type="dxa"/>
              <w:right w:w="90" w:type="dxa"/>
            </w:tcMar>
          </w:tcPr>
          <w:p w14:paraId="638E46D2">
            <w:r>
              <w:rPr>
                <w:rFonts w:ascii="Segoe UI" w:hAnsi="Segoe UI"/>
                <w:color w:val="222222"/>
                <w:sz w:val="15"/>
              </w:rPr>
              <w:t>Customer Inquiries &amp; Lead Pipeline Table</w:t>
            </w:r>
          </w:p>
        </w:tc>
        <w:tc>
          <w:tcPr>
            <w:tcW w:w="1224" w:type="dxa"/>
            <w:shd w:val="clear" w:color="auto" w:fill="FAF7F2"/>
            <w:tcMar>
              <w:top w:w="70" w:type="dxa"/>
              <w:left w:w="90" w:type="dxa"/>
              <w:bottom w:w="70" w:type="dxa"/>
              <w:right w:w="90" w:type="dxa"/>
            </w:tcMar>
          </w:tcPr>
          <w:p w14:paraId="7E11EBE8">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20238F6A">
            <w:r>
              <w:rPr>
                <w:rFonts w:ascii="Segoe UI" w:hAnsi="Segoe UI"/>
                <w:color w:val="222222"/>
                <w:sz w:val="15"/>
              </w:rPr>
              <w:t>1.2.5 Vendor Portal</w:t>
            </w:r>
          </w:p>
        </w:tc>
        <w:tc>
          <w:tcPr>
            <w:tcW w:w="1224" w:type="dxa"/>
            <w:shd w:val="clear" w:color="auto" w:fill="FAF7F2"/>
            <w:tcMar>
              <w:top w:w="70" w:type="dxa"/>
              <w:left w:w="90" w:type="dxa"/>
              <w:bottom w:w="70" w:type="dxa"/>
              <w:right w:w="90" w:type="dxa"/>
            </w:tcMar>
          </w:tcPr>
          <w:p w14:paraId="4F70A3C9">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7D219F95">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35CEBEB9">
            <w:r>
              <w:rPr>
                <w:rFonts w:ascii="Segoe UI" w:hAnsi="Segoe UI"/>
                <w:color w:val="222222"/>
                <w:sz w:val="15"/>
              </w:rPr>
              <w:t>MAG-20</w:t>
            </w:r>
          </w:p>
        </w:tc>
        <w:tc>
          <w:tcPr>
            <w:tcW w:w="1224" w:type="dxa"/>
            <w:shd w:val="clear" w:color="auto" w:fill="FAF7F2"/>
            <w:tcMar>
              <w:top w:w="70" w:type="dxa"/>
              <w:left w:w="90" w:type="dxa"/>
              <w:bottom w:w="70" w:type="dxa"/>
              <w:right w:w="90" w:type="dxa"/>
            </w:tcMar>
          </w:tcPr>
          <w:p w14:paraId="584F44C5">
            <w:r>
              <w:rPr>
                <w:rFonts w:ascii="Segoe UI" w:hAnsi="Segoe UI"/>
                <w:color w:val="222222"/>
                <w:sz w:val="15"/>
              </w:rPr>
              <w:t>Leads Table &amp; WhatsApp</w:t>
            </w:r>
          </w:p>
        </w:tc>
      </w:tr>
      <w:tr w14:paraId="2675B887">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31A732A0">
            <w:r>
              <w:rPr>
                <w:rFonts w:ascii="Segoe UI" w:hAnsi="Segoe UI"/>
                <w:color w:val="222222"/>
                <w:sz w:val="15"/>
              </w:rPr>
              <w:t>**1.2.5.3**</w:t>
            </w:r>
          </w:p>
        </w:tc>
        <w:tc>
          <w:tcPr>
            <w:tcW w:w="1224" w:type="dxa"/>
            <w:tcMar>
              <w:top w:w="70" w:type="dxa"/>
              <w:left w:w="90" w:type="dxa"/>
              <w:bottom w:w="70" w:type="dxa"/>
              <w:right w:w="90" w:type="dxa"/>
            </w:tcMar>
          </w:tcPr>
          <w:p w14:paraId="7763814A">
            <w:r>
              <w:rPr>
                <w:rFonts w:ascii="Segoe UI" w:hAnsi="Segoe UI"/>
                <w:color w:val="222222"/>
                <w:sz w:val="15"/>
              </w:rPr>
              <w:t>Profile &amp; Starting Price Editor Drawer</w:t>
            </w:r>
          </w:p>
        </w:tc>
        <w:tc>
          <w:tcPr>
            <w:tcW w:w="1224" w:type="dxa"/>
            <w:tcMar>
              <w:top w:w="70" w:type="dxa"/>
              <w:left w:w="90" w:type="dxa"/>
              <w:bottom w:w="70" w:type="dxa"/>
              <w:right w:w="90" w:type="dxa"/>
            </w:tcMar>
          </w:tcPr>
          <w:p w14:paraId="788D6A59">
            <w:r>
              <w:rPr>
                <w:rFonts w:ascii="Segoe UI" w:hAnsi="Segoe UI"/>
                <w:color w:val="222222"/>
                <w:sz w:val="15"/>
              </w:rPr>
              <w:t>1.2 Vendor Marketplace</w:t>
            </w:r>
          </w:p>
        </w:tc>
        <w:tc>
          <w:tcPr>
            <w:tcW w:w="1224" w:type="dxa"/>
            <w:tcMar>
              <w:top w:w="70" w:type="dxa"/>
              <w:left w:w="90" w:type="dxa"/>
              <w:bottom w:w="70" w:type="dxa"/>
              <w:right w:w="90" w:type="dxa"/>
            </w:tcMar>
          </w:tcPr>
          <w:p w14:paraId="79ACDD72">
            <w:r>
              <w:rPr>
                <w:rFonts w:ascii="Segoe UI" w:hAnsi="Segoe UI"/>
                <w:color w:val="222222"/>
                <w:sz w:val="15"/>
              </w:rPr>
              <w:t>1.2.5 Vendor Portal</w:t>
            </w:r>
          </w:p>
        </w:tc>
        <w:tc>
          <w:tcPr>
            <w:tcW w:w="1224" w:type="dxa"/>
            <w:tcMar>
              <w:top w:w="70" w:type="dxa"/>
              <w:left w:w="90" w:type="dxa"/>
              <w:bottom w:w="70" w:type="dxa"/>
              <w:right w:w="90" w:type="dxa"/>
            </w:tcMar>
          </w:tcPr>
          <w:p w14:paraId="4125B7D3">
            <w:r>
              <w:rPr>
                <w:rFonts w:ascii="Segoe UI" w:hAnsi="Segoe UI"/>
                <w:color w:val="222222"/>
                <w:sz w:val="15"/>
              </w:rPr>
              <w:t>Dileepa</w:t>
            </w:r>
          </w:p>
        </w:tc>
        <w:tc>
          <w:tcPr>
            <w:tcW w:w="1224" w:type="dxa"/>
            <w:tcMar>
              <w:top w:w="70" w:type="dxa"/>
              <w:left w:w="90" w:type="dxa"/>
              <w:bottom w:w="70" w:type="dxa"/>
              <w:right w:w="90" w:type="dxa"/>
            </w:tcMar>
          </w:tcPr>
          <w:p w14:paraId="2FA44F0D">
            <w:r>
              <w:rPr>
                <w:rFonts w:ascii="Segoe UI" w:hAnsi="Segoe UI"/>
                <w:color w:val="222222"/>
                <w:sz w:val="15"/>
              </w:rPr>
              <w:t>4h</w:t>
            </w:r>
          </w:p>
        </w:tc>
        <w:tc>
          <w:tcPr>
            <w:tcW w:w="1224" w:type="dxa"/>
            <w:tcMar>
              <w:top w:w="70" w:type="dxa"/>
              <w:left w:w="90" w:type="dxa"/>
              <w:bottom w:w="70" w:type="dxa"/>
              <w:right w:w="90" w:type="dxa"/>
            </w:tcMar>
          </w:tcPr>
          <w:p w14:paraId="0C19923F">
            <w:r>
              <w:rPr>
                <w:rFonts w:ascii="Segoe UI" w:hAnsi="Segoe UI"/>
                <w:color w:val="222222"/>
                <w:sz w:val="15"/>
              </w:rPr>
              <w:t>MAG-20</w:t>
            </w:r>
          </w:p>
        </w:tc>
        <w:tc>
          <w:tcPr>
            <w:tcW w:w="1224" w:type="dxa"/>
            <w:tcMar>
              <w:top w:w="70" w:type="dxa"/>
              <w:left w:w="90" w:type="dxa"/>
              <w:bottom w:w="70" w:type="dxa"/>
              <w:right w:w="90" w:type="dxa"/>
            </w:tcMar>
          </w:tcPr>
          <w:p w14:paraId="72A64DF5">
            <w:r>
              <w:rPr>
                <w:rFonts w:ascii="Segoe UI" w:hAnsi="Segoe UI"/>
                <w:color w:val="222222"/>
                <w:sz w:val="15"/>
              </w:rPr>
              <w:t>Edit Profile Modal</w:t>
            </w:r>
          </w:p>
        </w:tc>
      </w:tr>
      <w:tr w14:paraId="57E223C6">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0713DB7A">
            <w:r>
              <w:rPr>
                <w:rFonts w:ascii="Segoe UI" w:hAnsi="Segoe UI"/>
                <w:color w:val="222222"/>
                <w:sz w:val="15"/>
              </w:rPr>
              <w:t>**1.2.5.4**</w:t>
            </w:r>
          </w:p>
        </w:tc>
        <w:tc>
          <w:tcPr>
            <w:tcW w:w="1224" w:type="dxa"/>
            <w:shd w:val="clear" w:color="auto" w:fill="FAF7F2"/>
            <w:tcMar>
              <w:top w:w="70" w:type="dxa"/>
              <w:left w:w="90" w:type="dxa"/>
              <w:bottom w:w="70" w:type="dxa"/>
              <w:right w:w="90" w:type="dxa"/>
            </w:tcMar>
          </w:tcPr>
          <w:p w14:paraId="2813EB63">
            <w:r>
              <w:rPr>
                <w:rFonts w:ascii="Segoe UI" w:hAnsi="Segoe UI"/>
                <w:color w:val="222222"/>
                <w:sz w:val="15"/>
              </w:rPr>
              <w:t>In-Dashboard Plan Upgrade Simulation Modal</w:t>
            </w:r>
          </w:p>
        </w:tc>
        <w:tc>
          <w:tcPr>
            <w:tcW w:w="1224" w:type="dxa"/>
            <w:shd w:val="clear" w:color="auto" w:fill="FAF7F2"/>
            <w:tcMar>
              <w:top w:w="70" w:type="dxa"/>
              <w:left w:w="90" w:type="dxa"/>
              <w:bottom w:w="70" w:type="dxa"/>
              <w:right w:w="90" w:type="dxa"/>
            </w:tcMar>
          </w:tcPr>
          <w:p w14:paraId="0775049C">
            <w:r>
              <w:rPr>
                <w:rFonts w:ascii="Segoe UI" w:hAnsi="Segoe UI"/>
                <w:color w:val="222222"/>
                <w:sz w:val="15"/>
              </w:rPr>
              <w:t>1.2 Vendor Marketplace</w:t>
            </w:r>
          </w:p>
        </w:tc>
        <w:tc>
          <w:tcPr>
            <w:tcW w:w="1224" w:type="dxa"/>
            <w:shd w:val="clear" w:color="auto" w:fill="FAF7F2"/>
            <w:tcMar>
              <w:top w:w="70" w:type="dxa"/>
              <w:left w:w="90" w:type="dxa"/>
              <w:bottom w:w="70" w:type="dxa"/>
              <w:right w:w="90" w:type="dxa"/>
            </w:tcMar>
          </w:tcPr>
          <w:p w14:paraId="7CBEB647">
            <w:r>
              <w:rPr>
                <w:rFonts w:ascii="Segoe UI" w:hAnsi="Segoe UI"/>
                <w:color w:val="222222"/>
                <w:sz w:val="15"/>
              </w:rPr>
              <w:t>1.2.5 Vendor Portal</w:t>
            </w:r>
          </w:p>
        </w:tc>
        <w:tc>
          <w:tcPr>
            <w:tcW w:w="1224" w:type="dxa"/>
            <w:shd w:val="clear" w:color="auto" w:fill="FAF7F2"/>
            <w:tcMar>
              <w:top w:w="70" w:type="dxa"/>
              <w:left w:w="90" w:type="dxa"/>
              <w:bottom w:w="70" w:type="dxa"/>
              <w:right w:w="90" w:type="dxa"/>
            </w:tcMar>
          </w:tcPr>
          <w:p w14:paraId="4BF58019">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410F5786">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1F031C4D">
            <w:r>
              <w:rPr>
                <w:rFonts w:ascii="Segoe UI" w:hAnsi="Segoe UI"/>
                <w:color w:val="222222"/>
                <w:sz w:val="15"/>
              </w:rPr>
              <w:t>MAG-20</w:t>
            </w:r>
          </w:p>
        </w:tc>
        <w:tc>
          <w:tcPr>
            <w:tcW w:w="1224" w:type="dxa"/>
            <w:shd w:val="clear" w:color="auto" w:fill="FAF7F2"/>
            <w:tcMar>
              <w:top w:w="70" w:type="dxa"/>
              <w:left w:w="90" w:type="dxa"/>
              <w:bottom w:w="70" w:type="dxa"/>
              <w:right w:w="90" w:type="dxa"/>
            </w:tcMar>
          </w:tcPr>
          <w:p w14:paraId="6CFFE35B">
            <w:r>
              <w:rPr>
                <w:rFonts w:ascii="Segoe UI" w:hAnsi="Segoe UI"/>
                <w:color w:val="222222"/>
                <w:sz w:val="15"/>
              </w:rPr>
              <w:t>Upgrade Modal</w:t>
            </w:r>
          </w:p>
        </w:tc>
      </w:tr>
      <w:tr w14:paraId="33FB06CE">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1FE915AC">
            <w:r>
              <w:rPr>
                <w:rFonts w:ascii="Segoe UI" w:hAnsi="Segoe UI"/>
                <w:color w:val="222222"/>
                <w:sz w:val="15"/>
              </w:rPr>
              <w:t>**1.3.1.1**</w:t>
            </w:r>
          </w:p>
        </w:tc>
        <w:tc>
          <w:tcPr>
            <w:tcW w:w="1224" w:type="dxa"/>
            <w:tcMar>
              <w:top w:w="70" w:type="dxa"/>
              <w:left w:w="90" w:type="dxa"/>
              <w:bottom w:w="70" w:type="dxa"/>
              <w:right w:w="90" w:type="dxa"/>
            </w:tcMar>
          </w:tcPr>
          <w:p w14:paraId="3EF63A05">
            <w:r>
              <w:rPr>
                <w:rFonts w:ascii="Segoe UI" w:hAnsi="Segoe UI"/>
                <w:color w:val="222222"/>
                <w:sz w:val="15"/>
              </w:rPr>
              <w:t>Database Schema for Budget Items</w:t>
            </w:r>
          </w:p>
        </w:tc>
        <w:tc>
          <w:tcPr>
            <w:tcW w:w="1224" w:type="dxa"/>
            <w:tcMar>
              <w:top w:w="70" w:type="dxa"/>
              <w:left w:w="90" w:type="dxa"/>
              <w:bottom w:w="70" w:type="dxa"/>
              <w:right w:w="90" w:type="dxa"/>
            </w:tcMar>
          </w:tcPr>
          <w:p w14:paraId="1A987C77">
            <w:r>
              <w:rPr>
                <w:rFonts w:ascii="Segoe UI" w:hAnsi="Segoe UI"/>
                <w:color w:val="222222"/>
                <w:sz w:val="15"/>
              </w:rPr>
              <w:t>1.3 Couple Coordination</w:t>
            </w:r>
          </w:p>
        </w:tc>
        <w:tc>
          <w:tcPr>
            <w:tcW w:w="1224" w:type="dxa"/>
            <w:tcMar>
              <w:top w:w="70" w:type="dxa"/>
              <w:left w:w="90" w:type="dxa"/>
              <w:bottom w:w="70" w:type="dxa"/>
              <w:right w:w="90" w:type="dxa"/>
            </w:tcMar>
          </w:tcPr>
          <w:p w14:paraId="461AA4DB">
            <w:r>
              <w:rPr>
                <w:rFonts w:ascii="Segoe UI" w:hAnsi="Segoe UI"/>
                <w:color w:val="222222"/>
                <w:sz w:val="15"/>
              </w:rPr>
              <w:t>1.3.1 Budget Tracker</w:t>
            </w:r>
          </w:p>
        </w:tc>
        <w:tc>
          <w:tcPr>
            <w:tcW w:w="1224" w:type="dxa"/>
            <w:tcMar>
              <w:top w:w="70" w:type="dxa"/>
              <w:left w:w="90" w:type="dxa"/>
              <w:bottom w:w="70" w:type="dxa"/>
              <w:right w:w="90" w:type="dxa"/>
            </w:tcMar>
          </w:tcPr>
          <w:p w14:paraId="34420A37">
            <w:r>
              <w:rPr>
                <w:rFonts w:ascii="Segoe UI" w:hAnsi="Segoe UI"/>
                <w:color w:val="222222"/>
                <w:sz w:val="15"/>
              </w:rPr>
              <w:t>Sammani</w:t>
            </w:r>
          </w:p>
        </w:tc>
        <w:tc>
          <w:tcPr>
            <w:tcW w:w="1224" w:type="dxa"/>
            <w:tcMar>
              <w:top w:w="70" w:type="dxa"/>
              <w:left w:w="90" w:type="dxa"/>
              <w:bottom w:w="70" w:type="dxa"/>
              <w:right w:w="90" w:type="dxa"/>
            </w:tcMar>
          </w:tcPr>
          <w:p w14:paraId="2CEA2A08">
            <w:r>
              <w:rPr>
                <w:rFonts w:ascii="Segoe UI" w:hAnsi="Segoe UI"/>
                <w:color w:val="222222"/>
                <w:sz w:val="15"/>
              </w:rPr>
              <w:t>3h</w:t>
            </w:r>
          </w:p>
        </w:tc>
        <w:tc>
          <w:tcPr>
            <w:tcW w:w="1224" w:type="dxa"/>
            <w:tcMar>
              <w:top w:w="70" w:type="dxa"/>
              <w:left w:w="90" w:type="dxa"/>
              <w:bottom w:w="70" w:type="dxa"/>
              <w:right w:w="90" w:type="dxa"/>
            </w:tcMar>
          </w:tcPr>
          <w:p w14:paraId="1E70DCA2">
            <w:r>
              <w:rPr>
                <w:rFonts w:ascii="Segoe UI" w:hAnsi="Segoe UI"/>
                <w:color w:val="222222"/>
                <w:sz w:val="15"/>
              </w:rPr>
              <w:t>MAG-1</w:t>
            </w:r>
          </w:p>
        </w:tc>
        <w:tc>
          <w:tcPr>
            <w:tcW w:w="1224" w:type="dxa"/>
            <w:tcMar>
              <w:top w:w="70" w:type="dxa"/>
              <w:left w:w="90" w:type="dxa"/>
              <w:bottom w:w="70" w:type="dxa"/>
              <w:right w:w="90" w:type="dxa"/>
            </w:tcMar>
          </w:tcPr>
          <w:p w14:paraId="66399C85">
            <w:r>
              <w:rPr>
                <w:rFonts w:ascii="Segoe UI" w:hAnsi="Segoe UI"/>
                <w:color w:val="222222"/>
                <w:sz w:val="15"/>
              </w:rPr>
              <w:t>budget_items Table</w:t>
            </w:r>
          </w:p>
        </w:tc>
      </w:tr>
      <w:tr w14:paraId="53C65B18">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144CC84">
            <w:r>
              <w:rPr>
                <w:rFonts w:ascii="Segoe UI" w:hAnsi="Segoe UI"/>
                <w:color w:val="222222"/>
                <w:sz w:val="15"/>
              </w:rPr>
              <w:t>**1.3.1.2**</w:t>
            </w:r>
          </w:p>
        </w:tc>
        <w:tc>
          <w:tcPr>
            <w:tcW w:w="1224" w:type="dxa"/>
            <w:shd w:val="clear" w:color="auto" w:fill="FAF7F2"/>
            <w:tcMar>
              <w:top w:w="70" w:type="dxa"/>
              <w:left w:w="90" w:type="dxa"/>
              <w:bottom w:w="70" w:type="dxa"/>
              <w:right w:w="90" w:type="dxa"/>
            </w:tcMar>
          </w:tcPr>
          <w:p w14:paraId="09268FD2">
            <w:r>
              <w:rPr>
                <w:rFonts w:ascii="Segoe UI" w:hAnsi="Segoe UI"/>
                <w:color w:val="222222"/>
                <w:sz w:val="15"/>
              </w:rPr>
              <w:t>CRUD REST Endpoints for Budget Items</w:t>
            </w:r>
          </w:p>
        </w:tc>
        <w:tc>
          <w:tcPr>
            <w:tcW w:w="1224" w:type="dxa"/>
            <w:shd w:val="clear" w:color="auto" w:fill="FAF7F2"/>
            <w:tcMar>
              <w:top w:w="70" w:type="dxa"/>
              <w:left w:w="90" w:type="dxa"/>
              <w:bottom w:w="70" w:type="dxa"/>
              <w:right w:w="90" w:type="dxa"/>
            </w:tcMar>
          </w:tcPr>
          <w:p w14:paraId="1EC2067E">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29745F10">
            <w:r>
              <w:rPr>
                <w:rFonts w:ascii="Segoe UI" w:hAnsi="Segoe UI"/>
                <w:color w:val="222222"/>
                <w:sz w:val="15"/>
              </w:rPr>
              <w:t>1.3.1 Budget Tracker</w:t>
            </w:r>
          </w:p>
        </w:tc>
        <w:tc>
          <w:tcPr>
            <w:tcW w:w="1224" w:type="dxa"/>
            <w:shd w:val="clear" w:color="auto" w:fill="FAF7F2"/>
            <w:tcMar>
              <w:top w:w="70" w:type="dxa"/>
              <w:left w:w="90" w:type="dxa"/>
              <w:bottom w:w="70" w:type="dxa"/>
              <w:right w:w="90" w:type="dxa"/>
            </w:tcMar>
          </w:tcPr>
          <w:p w14:paraId="33995CF9">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3A1A4C5C">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67BB4389">
            <w:r>
              <w:rPr>
                <w:rFonts w:ascii="Segoe UI" w:hAnsi="Segoe UI"/>
                <w:color w:val="222222"/>
                <w:sz w:val="15"/>
              </w:rPr>
              <w:t>MAG-9</w:t>
            </w:r>
          </w:p>
        </w:tc>
        <w:tc>
          <w:tcPr>
            <w:tcW w:w="1224" w:type="dxa"/>
            <w:shd w:val="clear" w:color="auto" w:fill="FAF7F2"/>
            <w:tcMar>
              <w:top w:w="70" w:type="dxa"/>
              <w:left w:w="90" w:type="dxa"/>
              <w:bottom w:w="70" w:type="dxa"/>
              <w:right w:w="90" w:type="dxa"/>
            </w:tcMar>
          </w:tcPr>
          <w:p w14:paraId="33B9A12C">
            <w:r>
              <w:rPr>
                <w:rFonts w:ascii="Segoe UI" w:hAnsi="Segoe UI"/>
                <w:color w:val="222222"/>
                <w:sz w:val="15"/>
              </w:rPr>
              <w:t>BudgetItemController</w:t>
            </w:r>
          </w:p>
        </w:tc>
      </w:tr>
      <w:tr w14:paraId="0B04B5AF">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4F4EBA08">
            <w:r>
              <w:rPr>
                <w:rFonts w:ascii="Segoe UI" w:hAnsi="Segoe UI"/>
                <w:color w:val="222222"/>
                <w:sz w:val="15"/>
              </w:rPr>
              <w:t>**1.3.1.3**</w:t>
            </w:r>
          </w:p>
        </w:tc>
        <w:tc>
          <w:tcPr>
            <w:tcW w:w="1224" w:type="dxa"/>
            <w:tcMar>
              <w:top w:w="70" w:type="dxa"/>
              <w:left w:w="90" w:type="dxa"/>
              <w:bottom w:w="70" w:type="dxa"/>
              <w:right w:w="90" w:type="dxa"/>
            </w:tcMar>
          </w:tcPr>
          <w:p w14:paraId="4D1E4D3A">
            <w:r>
              <w:rPr>
                <w:rFonts w:ascii="Segoe UI" w:hAnsi="Segoe UI"/>
                <w:color w:val="222222"/>
                <w:sz w:val="15"/>
              </w:rPr>
              <w:t>Budget Summary Aggregation Engine</w:t>
            </w:r>
          </w:p>
        </w:tc>
        <w:tc>
          <w:tcPr>
            <w:tcW w:w="1224" w:type="dxa"/>
            <w:tcMar>
              <w:top w:w="70" w:type="dxa"/>
              <w:left w:w="90" w:type="dxa"/>
              <w:bottom w:w="70" w:type="dxa"/>
              <w:right w:w="90" w:type="dxa"/>
            </w:tcMar>
          </w:tcPr>
          <w:p w14:paraId="33EB938A">
            <w:r>
              <w:rPr>
                <w:rFonts w:ascii="Segoe UI" w:hAnsi="Segoe UI"/>
                <w:color w:val="222222"/>
                <w:sz w:val="15"/>
              </w:rPr>
              <w:t>1.3 Couple Coordination</w:t>
            </w:r>
          </w:p>
        </w:tc>
        <w:tc>
          <w:tcPr>
            <w:tcW w:w="1224" w:type="dxa"/>
            <w:tcMar>
              <w:top w:w="70" w:type="dxa"/>
              <w:left w:w="90" w:type="dxa"/>
              <w:bottom w:w="70" w:type="dxa"/>
              <w:right w:w="90" w:type="dxa"/>
            </w:tcMar>
          </w:tcPr>
          <w:p w14:paraId="45204E3F">
            <w:r>
              <w:rPr>
                <w:rFonts w:ascii="Segoe UI" w:hAnsi="Segoe UI"/>
                <w:color w:val="222222"/>
                <w:sz w:val="15"/>
              </w:rPr>
              <w:t>1.3.1 Budget Tracker</w:t>
            </w:r>
          </w:p>
        </w:tc>
        <w:tc>
          <w:tcPr>
            <w:tcW w:w="1224" w:type="dxa"/>
            <w:tcMar>
              <w:top w:w="70" w:type="dxa"/>
              <w:left w:w="90" w:type="dxa"/>
              <w:bottom w:w="70" w:type="dxa"/>
              <w:right w:w="90" w:type="dxa"/>
            </w:tcMar>
          </w:tcPr>
          <w:p w14:paraId="52925ECE">
            <w:r>
              <w:rPr>
                <w:rFonts w:ascii="Segoe UI" w:hAnsi="Segoe UI"/>
                <w:color w:val="222222"/>
                <w:sz w:val="15"/>
              </w:rPr>
              <w:t>Maheen</w:t>
            </w:r>
          </w:p>
        </w:tc>
        <w:tc>
          <w:tcPr>
            <w:tcW w:w="1224" w:type="dxa"/>
            <w:tcMar>
              <w:top w:w="70" w:type="dxa"/>
              <w:left w:w="90" w:type="dxa"/>
              <w:bottom w:w="70" w:type="dxa"/>
              <w:right w:w="90" w:type="dxa"/>
            </w:tcMar>
          </w:tcPr>
          <w:p w14:paraId="53AE5D4E">
            <w:r>
              <w:rPr>
                <w:rFonts w:ascii="Segoe UI" w:hAnsi="Segoe UI"/>
                <w:color w:val="222222"/>
                <w:sz w:val="15"/>
              </w:rPr>
              <w:t>4h</w:t>
            </w:r>
          </w:p>
        </w:tc>
        <w:tc>
          <w:tcPr>
            <w:tcW w:w="1224" w:type="dxa"/>
            <w:tcMar>
              <w:top w:w="70" w:type="dxa"/>
              <w:left w:w="90" w:type="dxa"/>
              <w:bottom w:w="70" w:type="dxa"/>
              <w:right w:w="90" w:type="dxa"/>
            </w:tcMar>
          </w:tcPr>
          <w:p w14:paraId="7668EF78">
            <w:r>
              <w:rPr>
                <w:rFonts w:ascii="Segoe UI" w:hAnsi="Segoe UI"/>
                <w:color w:val="222222"/>
                <w:sz w:val="15"/>
              </w:rPr>
              <w:t>MAG-28</w:t>
            </w:r>
          </w:p>
        </w:tc>
        <w:tc>
          <w:tcPr>
            <w:tcW w:w="1224" w:type="dxa"/>
            <w:tcMar>
              <w:top w:w="70" w:type="dxa"/>
              <w:left w:w="90" w:type="dxa"/>
              <w:bottom w:w="70" w:type="dxa"/>
              <w:right w:w="90" w:type="dxa"/>
            </w:tcMar>
          </w:tcPr>
          <w:p w14:paraId="376A406A">
            <w:r>
              <w:rPr>
                <w:rFonts w:ascii="Segoe UI" w:hAnsi="Segoe UI"/>
                <w:color w:val="222222"/>
                <w:sz w:val="15"/>
              </w:rPr>
              <w:t>GET /summary API</w:t>
            </w:r>
          </w:p>
        </w:tc>
      </w:tr>
      <w:tr w14:paraId="66695679">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54A5E431">
            <w:r>
              <w:rPr>
                <w:rFonts w:ascii="Segoe UI" w:hAnsi="Segoe UI"/>
                <w:color w:val="222222"/>
                <w:sz w:val="15"/>
              </w:rPr>
              <w:t>**1.3.1.4**</w:t>
            </w:r>
          </w:p>
        </w:tc>
        <w:tc>
          <w:tcPr>
            <w:tcW w:w="1224" w:type="dxa"/>
            <w:shd w:val="clear" w:color="auto" w:fill="FAF7F2"/>
            <w:tcMar>
              <w:top w:w="70" w:type="dxa"/>
              <w:left w:w="90" w:type="dxa"/>
              <w:bottom w:w="70" w:type="dxa"/>
              <w:right w:w="90" w:type="dxa"/>
            </w:tcMar>
          </w:tcPr>
          <w:p w14:paraId="62323415">
            <w:r>
              <w:rPr>
                <w:rFonts w:ascii="Segoe UI" w:hAnsi="Segoe UI"/>
                <w:color w:val="222222"/>
                <w:sz w:val="15"/>
              </w:rPr>
              <w:t>Interactive Budget Tracker UI &amp; Recharts Visuals</w:t>
            </w:r>
          </w:p>
        </w:tc>
        <w:tc>
          <w:tcPr>
            <w:tcW w:w="1224" w:type="dxa"/>
            <w:shd w:val="clear" w:color="auto" w:fill="FAF7F2"/>
            <w:tcMar>
              <w:top w:w="70" w:type="dxa"/>
              <w:left w:w="90" w:type="dxa"/>
              <w:bottom w:w="70" w:type="dxa"/>
              <w:right w:w="90" w:type="dxa"/>
            </w:tcMar>
          </w:tcPr>
          <w:p w14:paraId="66B41533">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3C037522">
            <w:r>
              <w:rPr>
                <w:rFonts w:ascii="Segoe UI" w:hAnsi="Segoe UI"/>
                <w:color w:val="222222"/>
                <w:sz w:val="15"/>
              </w:rPr>
              <w:t>1.3.1 Budget Tracker</w:t>
            </w:r>
          </w:p>
        </w:tc>
        <w:tc>
          <w:tcPr>
            <w:tcW w:w="1224" w:type="dxa"/>
            <w:shd w:val="clear" w:color="auto" w:fill="FAF7F2"/>
            <w:tcMar>
              <w:top w:w="70" w:type="dxa"/>
              <w:left w:w="90" w:type="dxa"/>
              <w:bottom w:w="70" w:type="dxa"/>
              <w:right w:w="90" w:type="dxa"/>
            </w:tcMar>
          </w:tcPr>
          <w:p w14:paraId="1BE861C6">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2509669F">
            <w:r>
              <w:rPr>
                <w:rFonts w:ascii="Segoe UI" w:hAnsi="Segoe UI"/>
                <w:color w:val="222222"/>
                <w:sz w:val="15"/>
              </w:rPr>
              <w:t>7h</w:t>
            </w:r>
          </w:p>
        </w:tc>
        <w:tc>
          <w:tcPr>
            <w:tcW w:w="1224" w:type="dxa"/>
            <w:shd w:val="clear" w:color="auto" w:fill="FAF7F2"/>
            <w:tcMar>
              <w:top w:w="70" w:type="dxa"/>
              <w:left w:w="90" w:type="dxa"/>
              <w:bottom w:w="70" w:type="dxa"/>
              <w:right w:w="90" w:type="dxa"/>
            </w:tcMar>
          </w:tcPr>
          <w:p w14:paraId="5D664905">
            <w:r>
              <w:rPr>
                <w:rFonts w:ascii="Segoe UI" w:hAnsi="Segoe UI"/>
                <w:color w:val="222222"/>
                <w:sz w:val="15"/>
              </w:rPr>
              <w:t>MAG-22</w:t>
            </w:r>
          </w:p>
        </w:tc>
        <w:tc>
          <w:tcPr>
            <w:tcW w:w="1224" w:type="dxa"/>
            <w:shd w:val="clear" w:color="auto" w:fill="FAF7F2"/>
            <w:tcMar>
              <w:top w:w="70" w:type="dxa"/>
              <w:left w:w="90" w:type="dxa"/>
              <w:bottom w:w="70" w:type="dxa"/>
              <w:right w:w="90" w:type="dxa"/>
            </w:tcMar>
          </w:tcPr>
          <w:p w14:paraId="1D0FB91A">
            <w:r>
              <w:rPr>
                <w:rFonts w:ascii="Segoe UI" w:hAnsi="Segoe UI"/>
                <w:color w:val="222222"/>
                <w:sz w:val="15"/>
              </w:rPr>
              <w:t>BudgetTracker.jsx</w:t>
            </w:r>
          </w:p>
        </w:tc>
      </w:tr>
      <w:tr w14:paraId="1FF309E6">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7E4F3823">
            <w:r>
              <w:rPr>
                <w:rFonts w:ascii="Segoe UI" w:hAnsi="Segoe UI"/>
                <w:color w:val="222222"/>
                <w:sz w:val="15"/>
              </w:rPr>
              <w:t>**1.3.1.5**</w:t>
            </w:r>
          </w:p>
        </w:tc>
        <w:tc>
          <w:tcPr>
            <w:tcW w:w="1224" w:type="dxa"/>
            <w:tcMar>
              <w:top w:w="70" w:type="dxa"/>
              <w:left w:w="90" w:type="dxa"/>
              <w:bottom w:w="70" w:type="dxa"/>
              <w:right w:w="90" w:type="dxa"/>
            </w:tcMar>
          </w:tcPr>
          <w:p w14:paraId="19A43E6B">
            <w:r>
              <w:rPr>
                <w:rFonts w:ascii="Segoe UI" w:hAnsi="Segoe UI"/>
                <w:color w:val="222222"/>
                <w:sz w:val="15"/>
              </w:rPr>
              <w:t>Itemized Add/Edit Modals &amp; Status Badges</w:t>
            </w:r>
          </w:p>
        </w:tc>
        <w:tc>
          <w:tcPr>
            <w:tcW w:w="1224" w:type="dxa"/>
            <w:tcMar>
              <w:top w:w="70" w:type="dxa"/>
              <w:left w:w="90" w:type="dxa"/>
              <w:bottom w:w="70" w:type="dxa"/>
              <w:right w:w="90" w:type="dxa"/>
            </w:tcMar>
          </w:tcPr>
          <w:p w14:paraId="1BB9577B">
            <w:r>
              <w:rPr>
                <w:rFonts w:ascii="Segoe UI" w:hAnsi="Segoe UI"/>
                <w:color w:val="222222"/>
                <w:sz w:val="15"/>
              </w:rPr>
              <w:t>1.3 Couple Coordination</w:t>
            </w:r>
          </w:p>
        </w:tc>
        <w:tc>
          <w:tcPr>
            <w:tcW w:w="1224" w:type="dxa"/>
            <w:tcMar>
              <w:top w:w="70" w:type="dxa"/>
              <w:left w:w="90" w:type="dxa"/>
              <w:bottom w:w="70" w:type="dxa"/>
              <w:right w:w="90" w:type="dxa"/>
            </w:tcMar>
          </w:tcPr>
          <w:p w14:paraId="3D623AB9">
            <w:r>
              <w:rPr>
                <w:rFonts w:ascii="Segoe UI" w:hAnsi="Segoe UI"/>
                <w:color w:val="222222"/>
                <w:sz w:val="15"/>
              </w:rPr>
              <w:t>1.3.1 Budget Tracker</w:t>
            </w:r>
          </w:p>
        </w:tc>
        <w:tc>
          <w:tcPr>
            <w:tcW w:w="1224" w:type="dxa"/>
            <w:tcMar>
              <w:top w:w="70" w:type="dxa"/>
              <w:left w:w="90" w:type="dxa"/>
              <w:bottom w:w="70" w:type="dxa"/>
              <w:right w:w="90" w:type="dxa"/>
            </w:tcMar>
          </w:tcPr>
          <w:p w14:paraId="1C5E34C5">
            <w:r>
              <w:rPr>
                <w:rFonts w:ascii="Segoe UI" w:hAnsi="Segoe UI"/>
                <w:color w:val="222222"/>
                <w:sz w:val="15"/>
              </w:rPr>
              <w:t>Dileepa</w:t>
            </w:r>
          </w:p>
        </w:tc>
        <w:tc>
          <w:tcPr>
            <w:tcW w:w="1224" w:type="dxa"/>
            <w:tcMar>
              <w:top w:w="70" w:type="dxa"/>
              <w:left w:w="90" w:type="dxa"/>
              <w:bottom w:w="70" w:type="dxa"/>
              <w:right w:w="90" w:type="dxa"/>
            </w:tcMar>
          </w:tcPr>
          <w:p w14:paraId="2E068365">
            <w:r>
              <w:rPr>
                <w:rFonts w:ascii="Segoe UI" w:hAnsi="Segoe UI"/>
                <w:color w:val="222222"/>
                <w:sz w:val="15"/>
              </w:rPr>
              <w:t>4h</w:t>
            </w:r>
          </w:p>
        </w:tc>
        <w:tc>
          <w:tcPr>
            <w:tcW w:w="1224" w:type="dxa"/>
            <w:tcMar>
              <w:top w:w="70" w:type="dxa"/>
              <w:left w:w="90" w:type="dxa"/>
              <w:bottom w:w="70" w:type="dxa"/>
              <w:right w:w="90" w:type="dxa"/>
            </w:tcMar>
          </w:tcPr>
          <w:p w14:paraId="60A023B5">
            <w:r>
              <w:rPr>
                <w:rFonts w:ascii="Segoe UI" w:hAnsi="Segoe UI"/>
                <w:color w:val="222222"/>
                <w:sz w:val="15"/>
              </w:rPr>
              <w:t>MAG-22</w:t>
            </w:r>
          </w:p>
        </w:tc>
        <w:tc>
          <w:tcPr>
            <w:tcW w:w="1224" w:type="dxa"/>
            <w:tcMar>
              <w:top w:w="70" w:type="dxa"/>
              <w:left w:w="90" w:type="dxa"/>
              <w:bottom w:w="70" w:type="dxa"/>
              <w:right w:w="90" w:type="dxa"/>
            </w:tcMar>
          </w:tcPr>
          <w:p w14:paraId="6808B652">
            <w:r>
              <w:rPr>
                <w:rFonts w:ascii="Segoe UI" w:hAnsi="Segoe UI"/>
                <w:color w:val="222222"/>
                <w:sz w:val="15"/>
              </w:rPr>
              <w:t>Budget Modals</w:t>
            </w:r>
          </w:p>
        </w:tc>
      </w:tr>
      <w:tr w14:paraId="64531529">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73C73F9D">
            <w:r>
              <w:rPr>
                <w:rFonts w:ascii="Segoe UI" w:hAnsi="Segoe UI"/>
                <w:color w:val="222222"/>
                <w:sz w:val="15"/>
              </w:rPr>
              <w:t>**1.3.2.1**</w:t>
            </w:r>
          </w:p>
        </w:tc>
        <w:tc>
          <w:tcPr>
            <w:tcW w:w="1224" w:type="dxa"/>
            <w:shd w:val="clear" w:color="auto" w:fill="FAF7F2"/>
            <w:tcMar>
              <w:top w:w="70" w:type="dxa"/>
              <w:left w:w="90" w:type="dxa"/>
              <w:bottom w:w="70" w:type="dxa"/>
              <w:right w:w="90" w:type="dxa"/>
            </w:tcMar>
          </w:tcPr>
          <w:p w14:paraId="1948B0E7">
            <w:r>
              <w:rPr>
                <w:rFonts w:ascii="Segoe UI" w:hAnsi="Segoe UI"/>
                <w:color w:val="222222"/>
                <w:sz w:val="15"/>
              </w:rPr>
              <w:t>Database Schema with UUID Identifiers</w:t>
            </w:r>
          </w:p>
        </w:tc>
        <w:tc>
          <w:tcPr>
            <w:tcW w:w="1224" w:type="dxa"/>
            <w:shd w:val="clear" w:color="auto" w:fill="FAF7F2"/>
            <w:tcMar>
              <w:top w:w="70" w:type="dxa"/>
              <w:left w:w="90" w:type="dxa"/>
              <w:bottom w:w="70" w:type="dxa"/>
              <w:right w:w="90" w:type="dxa"/>
            </w:tcMar>
          </w:tcPr>
          <w:p w14:paraId="77B3169D">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29A44216">
            <w:r>
              <w:rPr>
                <w:rFonts w:ascii="Segoe UI" w:hAnsi="Segoe UI"/>
                <w:color w:val="222222"/>
                <w:sz w:val="15"/>
              </w:rPr>
              <w:t>1.3.2 Guest List</w:t>
            </w:r>
          </w:p>
        </w:tc>
        <w:tc>
          <w:tcPr>
            <w:tcW w:w="1224" w:type="dxa"/>
            <w:shd w:val="clear" w:color="auto" w:fill="FAF7F2"/>
            <w:tcMar>
              <w:top w:w="70" w:type="dxa"/>
              <w:left w:w="90" w:type="dxa"/>
              <w:bottom w:w="70" w:type="dxa"/>
              <w:right w:w="90" w:type="dxa"/>
            </w:tcMar>
          </w:tcPr>
          <w:p w14:paraId="588AAB6B">
            <w:r>
              <w:rPr>
                <w:rFonts w:ascii="Segoe UI" w:hAnsi="Segoe UI"/>
                <w:color w:val="222222"/>
                <w:sz w:val="15"/>
              </w:rPr>
              <w:t>Sammani</w:t>
            </w:r>
          </w:p>
        </w:tc>
        <w:tc>
          <w:tcPr>
            <w:tcW w:w="1224" w:type="dxa"/>
            <w:shd w:val="clear" w:color="auto" w:fill="FAF7F2"/>
            <w:tcMar>
              <w:top w:w="70" w:type="dxa"/>
              <w:left w:w="90" w:type="dxa"/>
              <w:bottom w:w="70" w:type="dxa"/>
              <w:right w:w="90" w:type="dxa"/>
            </w:tcMar>
          </w:tcPr>
          <w:p w14:paraId="29FD964F">
            <w:r>
              <w:rPr>
                <w:rFonts w:ascii="Segoe UI" w:hAnsi="Segoe UI"/>
                <w:color w:val="222222"/>
                <w:sz w:val="15"/>
              </w:rPr>
              <w:t>3h</w:t>
            </w:r>
          </w:p>
        </w:tc>
        <w:tc>
          <w:tcPr>
            <w:tcW w:w="1224" w:type="dxa"/>
            <w:shd w:val="clear" w:color="auto" w:fill="FAF7F2"/>
            <w:tcMar>
              <w:top w:w="70" w:type="dxa"/>
              <w:left w:w="90" w:type="dxa"/>
              <w:bottom w:w="70" w:type="dxa"/>
              <w:right w:w="90" w:type="dxa"/>
            </w:tcMar>
          </w:tcPr>
          <w:p w14:paraId="1147BC09">
            <w:r>
              <w:rPr>
                <w:rFonts w:ascii="Segoe UI" w:hAnsi="Segoe UI"/>
                <w:color w:val="222222"/>
                <w:sz w:val="15"/>
              </w:rPr>
              <w:t>MAG-1</w:t>
            </w:r>
          </w:p>
        </w:tc>
        <w:tc>
          <w:tcPr>
            <w:tcW w:w="1224" w:type="dxa"/>
            <w:shd w:val="clear" w:color="auto" w:fill="FAF7F2"/>
            <w:tcMar>
              <w:top w:w="70" w:type="dxa"/>
              <w:left w:w="90" w:type="dxa"/>
              <w:bottom w:w="70" w:type="dxa"/>
              <w:right w:w="90" w:type="dxa"/>
            </w:tcMar>
          </w:tcPr>
          <w:p w14:paraId="3FCE1C80">
            <w:r>
              <w:rPr>
                <w:rFonts w:ascii="Segoe UI" w:hAnsi="Segoe UI"/>
                <w:color w:val="222222"/>
                <w:sz w:val="15"/>
              </w:rPr>
              <w:t>guests Table (UUID)</w:t>
            </w:r>
          </w:p>
        </w:tc>
      </w:tr>
      <w:tr w14:paraId="0FA032AF">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40C6E828">
            <w:r>
              <w:rPr>
                <w:rFonts w:ascii="Segoe UI" w:hAnsi="Segoe UI"/>
                <w:color w:val="222222"/>
                <w:sz w:val="15"/>
              </w:rPr>
              <w:t>**1.3.2.2**</w:t>
            </w:r>
          </w:p>
        </w:tc>
        <w:tc>
          <w:tcPr>
            <w:tcW w:w="1224" w:type="dxa"/>
            <w:tcMar>
              <w:top w:w="70" w:type="dxa"/>
              <w:left w:w="90" w:type="dxa"/>
              <w:bottom w:w="70" w:type="dxa"/>
              <w:right w:w="90" w:type="dxa"/>
            </w:tcMar>
          </w:tcPr>
          <w:p w14:paraId="6092F34F">
            <w:r>
              <w:rPr>
                <w:rFonts w:ascii="Segoe UI" w:hAnsi="Segoe UI"/>
                <w:color w:val="222222"/>
                <w:sz w:val="15"/>
              </w:rPr>
              <w:t>Guest CRUD Service &amp; REST Controller</w:t>
            </w:r>
          </w:p>
        </w:tc>
        <w:tc>
          <w:tcPr>
            <w:tcW w:w="1224" w:type="dxa"/>
            <w:tcMar>
              <w:top w:w="70" w:type="dxa"/>
              <w:left w:w="90" w:type="dxa"/>
              <w:bottom w:w="70" w:type="dxa"/>
              <w:right w:w="90" w:type="dxa"/>
            </w:tcMar>
          </w:tcPr>
          <w:p w14:paraId="29879541">
            <w:r>
              <w:rPr>
                <w:rFonts w:ascii="Segoe UI" w:hAnsi="Segoe UI"/>
                <w:color w:val="222222"/>
                <w:sz w:val="15"/>
              </w:rPr>
              <w:t>1.3 Couple Coordination</w:t>
            </w:r>
          </w:p>
        </w:tc>
        <w:tc>
          <w:tcPr>
            <w:tcW w:w="1224" w:type="dxa"/>
            <w:tcMar>
              <w:top w:w="70" w:type="dxa"/>
              <w:left w:w="90" w:type="dxa"/>
              <w:bottom w:w="70" w:type="dxa"/>
              <w:right w:w="90" w:type="dxa"/>
            </w:tcMar>
          </w:tcPr>
          <w:p w14:paraId="4DDBAC20">
            <w:r>
              <w:rPr>
                <w:rFonts w:ascii="Segoe UI" w:hAnsi="Segoe UI"/>
                <w:color w:val="222222"/>
                <w:sz w:val="15"/>
              </w:rPr>
              <w:t>1.3.2 Guest List</w:t>
            </w:r>
          </w:p>
        </w:tc>
        <w:tc>
          <w:tcPr>
            <w:tcW w:w="1224" w:type="dxa"/>
            <w:tcMar>
              <w:top w:w="70" w:type="dxa"/>
              <w:left w:w="90" w:type="dxa"/>
              <w:bottom w:w="70" w:type="dxa"/>
              <w:right w:w="90" w:type="dxa"/>
            </w:tcMar>
          </w:tcPr>
          <w:p w14:paraId="63F3FF2D">
            <w:r>
              <w:rPr>
                <w:rFonts w:ascii="Segoe UI" w:hAnsi="Segoe UI"/>
                <w:color w:val="222222"/>
                <w:sz w:val="15"/>
              </w:rPr>
              <w:t>Amanda</w:t>
            </w:r>
          </w:p>
        </w:tc>
        <w:tc>
          <w:tcPr>
            <w:tcW w:w="1224" w:type="dxa"/>
            <w:tcMar>
              <w:top w:w="70" w:type="dxa"/>
              <w:left w:w="90" w:type="dxa"/>
              <w:bottom w:w="70" w:type="dxa"/>
              <w:right w:w="90" w:type="dxa"/>
            </w:tcMar>
          </w:tcPr>
          <w:p w14:paraId="5DC83AE3">
            <w:r>
              <w:rPr>
                <w:rFonts w:ascii="Segoe UI" w:hAnsi="Segoe UI"/>
                <w:color w:val="222222"/>
                <w:sz w:val="15"/>
              </w:rPr>
              <w:t>4h</w:t>
            </w:r>
          </w:p>
        </w:tc>
        <w:tc>
          <w:tcPr>
            <w:tcW w:w="1224" w:type="dxa"/>
            <w:tcMar>
              <w:top w:w="70" w:type="dxa"/>
              <w:left w:w="90" w:type="dxa"/>
              <w:bottom w:w="70" w:type="dxa"/>
              <w:right w:w="90" w:type="dxa"/>
            </w:tcMar>
          </w:tcPr>
          <w:p w14:paraId="5118ABF2">
            <w:r>
              <w:rPr>
                <w:rFonts w:ascii="Segoe UI" w:hAnsi="Segoe UI"/>
                <w:color w:val="222222"/>
                <w:sz w:val="15"/>
              </w:rPr>
              <w:t>MAG-9</w:t>
            </w:r>
          </w:p>
        </w:tc>
        <w:tc>
          <w:tcPr>
            <w:tcW w:w="1224" w:type="dxa"/>
            <w:tcMar>
              <w:top w:w="70" w:type="dxa"/>
              <w:left w:w="90" w:type="dxa"/>
              <w:bottom w:w="70" w:type="dxa"/>
              <w:right w:w="90" w:type="dxa"/>
            </w:tcMar>
          </w:tcPr>
          <w:p w14:paraId="28ECC27E">
            <w:r>
              <w:rPr>
                <w:rFonts w:ascii="Segoe UI" w:hAnsi="Segoe UI"/>
                <w:color w:val="222222"/>
                <w:sz w:val="15"/>
              </w:rPr>
              <w:t>GuestController.java</w:t>
            </w:r>
          </w:p>
        </w:tc>
      </w:tr>
      <w:tr w14:paraId="0D8134A1">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458AE08A">
            <w:r>
              <w:rPr>
                <w:rFonts w:ascii="Segoe UI" w:hAnsi="Segoe UI"/>
                <w:color w:val="222222"/>
                <w:sz w:val="15"/>
              </w:rPr>
              <w:t>**1.3.2.3**</w:t>
            </w:r>
          </w:p>
        </w:tc>
        <w:tc>
          <w:tcPr>
            <w:tcW w:w="1224" w:type="dxa"/>
            <w:shd w:val="clear" w:color="auto" w:fill="FAF7F2"/>
            <w:tcMar>
              <w:top w:w="70" w:type="dxa"/>
              <w:left w:w="90" w:type="dxa"/>
              <w:bottom w:w="70" w:type="dxa"/>
              <w:right w:w="90" w:type="dxa"/>
            </w:tcMar>
          </w:tcPr>
          <w:p w14:paraId="300C639C">
            <w:r>
              <w:rPr>
                <w:rFonts w:ascii="Segoe UI" w:hAnsi="Segoe UI"/>
                <w:color w:val="222222"/>
                <w:sz w:val="15"/>
              </w:rPr>
              <w:t>Guest RSVP Status PATCH Endpoint</w:t>
            </w:r>
          </w:p>
        </w:tc>
        <w:tc>
          <w:tcPr>
            <w:tcW w:w="1224" w:type="dxa"/>
            <w:shd w:val="clear" w:color="auto" w:fill="FAF7F2"/>
            <w:tcMar>
              <w:top w:w="70" w:type="dxa"/>
              <w:left w:w="90" w:type="dxa"/>
              <w:bottom w:w="70" w:type="dxa"/>
              <w:right w:w="90" w:type="dxa"/>
            </w:tcMar>
          </w:tcPr>
          <w:p w14:paraId="137F18F3">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20100E0B">
            <w:r>
              <w:rPr>
                <w:rFonts w:ascii="Segoe UI" w:hAnsi="Segoe UI"/>
                <w:color w:val="222222"/>
                <w:sz w:val="15"/>
              </w:rPr>
              <w:t>1.3.2 Guest List</w:t>
            </w:r>
          </w:p>
        </w:tc>
        <w:tc>
          <w:tcPr>
            <w:tcW w:w="1224" w:type="dxa"/>
            <w:shd w:val="clear" w:color="auto" w:fill="FAF7F2"/>
            <w:tcMar>
              <w:top w:w="70" w:type="dxa"/>
              <w:left w:w="90" w:type="dxa"/>
              <w:bottom w:w="70" w:type="dxa"/>
              <w:right w:w="90" w:type="dxa"/>
            </w:tcMar>
          </w:tcPr>
          <w:p w14:paraId="78B1EFFD">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6E345A6B">
            <w:r>
              <w:rPr>
                <w:rFonts w:ascii="Segoe UI" w:hAnsi="Segoe UI"/>
                <w:color w:val="222222"/>
                <w:sz w:val="15"/>
              </w:rPr>
              <w:t>3h</w:t>
            </w:r>
          </w:p>
        </w:tc>
        <w:tc>
          <w:tcPr>
            <w:tcW w:w="1224" w:type="dxa"/>
            <w:shd w:val="clear" w:color="auto" w:fill="FAF7F2"/>
            <w:tcMar>
              <w:top w:w="70" w:type="dxa"/>
              <w:left w:w="90" w:type="dxa"/>
              <w:bottom w:w="70" w:type="dxa"/>
              <w:right w:w="90" w:type="dxa"/>
            </w:tcMar>
          </w:tcPr>
          <w:p w14:paraId="50DBAABD">
            <w:r>
              <w:rPr>
                <w:rFonts w:ascii="Segoe UI" w:hAnsi="Segoe UI"/>
                <w:color w:val="222222"/>
                <w:sz w:val="15"/>
              </w:rPr>
              <w:t>MAG-31</w:t>
            </w:r>
          </w:p>
        </w:tc>
        <w:tc>
          <w:tcPr>
            <w:tcW w:w="1224" w:type="dxa"/>
            <w:shd w:val="clear" w:color="auto" w:fill="FAF7F2"/>
            <w:tcMar>
              <w:top w:w="70" w:type="dxa"/>
              <w:left w:w="90" w:type="dxa"/>
              <w:bottom w:w="70" w:type="dxa"/>
              <w:right w:w="90" w:type="dxa"/>
            </w:tcMar>
          </w:tcPr>
          <w:p w14:paraId="688D590B">
            <w:r>
              <w:rPr>
                <w:rFonts w:ascii="Segoe UI" w:hAnsi="Segoe UI"/>
                <w:color w:val="222222"/>
                <w:sz w:val="15"/>
              </w:rPr>
              <w:t>PATCH /rsvp API</w:t>
            </w:r>
          </w:p>
        </w:tc>
      </w:tr>
      <w:tr w14:paraId="14FFA8E7">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4690191">
            <w:r>
              <w:rPr>
                <w:rFonts w:ascii="Segoe UI" w:hAnsi="Segoe UI"/>
                <w:color w:val="222222"/>
                <w:sz w:val="15"/>
              </w:rPr>
              <w:t>**1.3.2.4**</w:t>
            </w:r>
          </w:p>
        </w:tc>
        <w:tc>
          <w:tcPr>
            <w:tcW w:w="1224" w:type="dxa"/>
            <w:tcMar>
              <w:top w:w="70" w:type="dxa"/>
              <w:left w:w="90" w:type="dxa"/>
              <w:bottom w:w="70" w:type="dxa"/>
              <w:right w:w="90" w:type="dxa"/>
            </w:tcMar>
          </w:tcPr>
          <w:p w14:paraId="42593D7B">
            <w:r>
              <w:rPr>
                <w:rFonts w:ascii="Segoe UI" w:hAnsi="Segoe UI"/>
                <w:color w:val="222222"/>
                <w:sz w:val="15"/>
              </w:rPr>
              <w:t>Guest List UI with Bride/Groom Family Filter</w:t>
            </w:r>
          </w:p>
        </w:tc>
        <w:tc>
          <w:tcPr>
            <w:tcW w:w="1224" w:type="dxa"/>
            <w:tcMar>
              <w:top w:w="70" w:type="dxa"/>
              <w:left w:w="90" w:type="dxa"/>
              <w:bottom w:w="70" w:type="dxa"/>
              <w:right w:w="90" w:type="dxa"/>
            </w:tcMar>
          </w:tcPr>
          <w:p w14:paraId="25F8CF23">
            <w:r>
              <w:rPr>
                <w:rFonts w:ascii="Segoe UI" w:hAnsi="Segoe UI"/>
                <w:color w:val="222222"/>
                <w:sz w:val="15"/>
              </w:rPr>
              <w:t>1.3 Couple Coordination</w:t>
            </w:r>
          </w:p>
        </w:tc>
        <w:tc>
          <w:tcPr>
            <w:tcW w:w="1224" w:type="dxa"/>
            <w:tcMar>
              <w:top w:w="70" w:type="dxa"/>
              <w:left w:w="90" w:type="dxa"/>
              <w:bottom w:w="70" w:type="dxa"/>
              <w:right w:w="90" w:type="dxa"/>
            </w:tcMar>
          </w:tcPr>
          <w:p w14:paraId="05DA52D8">
            <w:r>
              <w:rPr>
                <w:rFonts w:ascii="Segoe UI" w:hAnsi="Segoe UI"/>
                <w:color w:val="222222"/>
                <w:sz w:val="15"/>
              </w:rPr>
              <w:t>1.3.2 Guest List</w:t>
            </w:r>
          </w:p>
        </w:tc>
        <w:tc>
          <w:tcPr>
            <w:tcW w:w="1224" w:type="dxa"/>
            <w:tcMar>
              <w:top w:w="70" w:type="dxa"/>
              <w:left w:w="90" w:type="dxa"/>
              <w:bottom w:w="70" w:type="dxa"/>
              <w:right w:w="90" w:type="dxa"/>
            </w:tcMar>
          </w:tcPr>
          <w:p w14:paraId="734BB529">
            <w:r>
              <w:rPr>
                <w:rFonts w:ascii="Segoe UI" w:hAnsi="Segoe UI"/>
                <w:color w:val="222222"/>
                <w:sz w:val="15"/>
              </w:rPr>
              <w:t>Dileepa</w:t>
            </w:r>
          </w:p>
        </w:tc>
        <w:tc>
          <w:tcPr>
            <w:tcW w:w="1224" w:type="dxa"/>
            <w:tcMar>
              <w:top w:w="70" w:type="dxa"/>
              <w:left w:w="90" w:type="dxa"/>
              <w:bottom w:w="70" w:type="dxa"/>
              <w:right w:w="90" w:type="dxa"/>
            </w:tcMar>
          </w:tcPr>
          <w:p w14:paraId="5EBFDFD4">
            <w:r>
              <w:rPr>
                <w:rFonts w:ascii="Segoe UI" w:hAnsi="Segoe UI"/>
                <w:color w:val="222222"/>
                <w:sz w:val="15"/>
              </w:rPr>
              <w:t>6h</w:t>
            </w:r>
          </w:p>
        </w:tc>
        <w:tc>
          <w:tcPr>
            <w:tcW w:w="1224" w:type="dxa"/>
            <w:tcMar>
              <w:top w:w="70" w:type="dxa"/>
              <w:left w:w="90" w:type="dxa"/>
              <w:bottom w:w="70" w:type="dxa"/>
              <w:right w:w="90" w:type="dxa"/>
            </w:tcMar>
          </w:tcPr>
          <w:p w14:paraId="45DEB6BF">
            <w:r>
              <w:rPr>
                <w:rFonts w:ascii="Segoe UI" w:hAnsi="Segoe UI"/>
                <w:color w:val="222222"/>
                <w:sz w:val="15"/>
              </w:rPr>
              <w:t>MAG-24</w:t>
            </w:r>
          </w:p>
        </w:tc>
        <w:tc>
          <w:tcPr>
            <w:tcW w:w="1224" w:type="dxa"/>
            <w:tcMar>
              <w:top w:w="70" w:type="dxa"/>
              <w:left w:w="90" w:type="dxa"/>
              <w:bottom w:w="70" w:type="dxa"/>
              <w:right w:w="90" w:type="dxa"/>
            </w:tcMar>
          </w:tcPr>
          <w:p w14:paraId="750746A2">
            <w:r>
              <w:rPr>
                <w:rFonts w:ascii="Segoe UI" w:hAnsi="Segoe UI"/>
                <w:color w:val="222222"/>
                <w:sz w:val="15"/>
              </w:rPr>
              <w:t>GuestList.jsx</w:t>
            </w:r>
          </w:p>
        </w:tc>
      </w:tr>
      <w:tr w14:paraId="0DCA6B14">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18443000">
            <w:r>
              <w:rPr>
                <w:rFonts w:ascii="Segoe UI" w:hAnsi="Segoe UI"/>
                <w:color w:val="222222"/>
                <w:sz w:val="15"/>
              </w:rPr>
              <w:t>**1.3.3.1**</w:t>
            </w:r>
          </w:p>
        </w:tc>
        <w:tc>
          <w:tcPr>
            <w:tcW w:w="1224" w:type="dxa"/>
            <w:shd w:val="clear" w:color="auto" w:fill="FAF7F2"/>
            <w:tcMar>
              <w:top w:w="70" w:type="dxa"/>
              <w:left w:w="90" w:type="dxa"/>
              <w:bottom w:w="70" w:type="dxa"/>
              <w:right w:w="90" w:type="dxa"/>
            </w:tcMar>
          </w:tcPr>
          <w:p w14:paraId="0E1CF371">
            <w:r>
              <w:rPr>
                <w:rFonts w:ascii="Segoe UI" w:hAnsi="Segoe UI"/>
                <w:color w:val="222222"/>
                <w:sz w:val="15"/>
              </w:rPr>
              <w:t>Dynamic Shareable RSVP URL Generator</w:t>
            </w:r>
          </w:p>
        </w:tc>
        <w:tc>
          <w:tcPr>
            <w:tcW w:w="1224" w:type="dxa"/>
            <w:shd w:val="clear" w:color="auto" w:fill="FAF7F2"/>
            <w:tcMar>
              <w:top w:w="70" w:type="dxa"/>
              <w:left w:w="90" w:type="dxa"/>
              <w:bottom w:w="70" w:type="dxa"/>
              <w:right w:w="90" w:type="dxa"/>
            </w:tcMar>
          </w:tcPr>
          <w:p w14:paraId="6A11806D">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577A3C7C">
            <w:r>
              <w:rPr>
                <w:rFonts w:ascii="Segoe UI" w:hAnsi="Segoe UI"/>
                <w:color w:val="222222"/>
                <w:sz w:val="15"/>
              </w:rPr>
              <w:t>1.3.3 Digital Invites</w:t>
            </w:r>
          </w:p>
        </w:tc>
        <w:tc>
          <w:tcPr>
            <w:tcW w:w="1224" w:type="dxa"/>
            <w:shd w:val="clear" w:color="auto" w:fill="FAF7F2"/>
            <w:tcMar>
              <w:top w:w="70" w:type="dxa"/>
              <w:left w:w="90" w:type="dxa"/>
              <w:bottom w:w="70" w:type="dxa"/>
              <w:right w:w="90" w:type="dxa"/>
            </w:tcMar>
          </w:tcPr>
          <w:p w14:paraId="40F80901">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7C0E883A">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51AA4C50">
            <w:r>
              <w:rPr>
                <w:rFonts w:ascii="Segoe UI" w:hAnsi="Segoe UI"/>
                <w:color w:val="222222"/>
                <w:sz w:val="15"/>
              </w:rPr>
              <w:t>MAG-11</w:t>
            </w:r>
          </w:p>
        </w:tc>
        <w:tc>
          <w:tcPr>
            <w:tcW w:w="1224" w:type="dxa"/>
            <w:shd w:val="clear" w:color="auto" w:fill="FAF7F2"/>
            <w:tcMar>
              <w:top w:w="70" w:type="dxa"/>
              <w:left w:w="90" w:type="dxa"/>
              <w:bottom w:w="70" w:type="dxa"/>
              <w:right w:w="90" w:type="dxa"/>
            </w:tcMar>
          </w:tcPr>
          <w:p w14:paraId="363B27FF">
            <w:r>
              <w:rPr>
                <w:rFonts w:ascii="Segoe UI" w:hAnsi="Segoe UI"/>
                <w:color w:val="222222"/>
                <w:sz w:val="15"/>
              </w:rPr>
              <w:t>GET /share Endpoint</w:t>
            </w:r>
          </w:p>
        </w:tc>
      </w:tr>
      <w:tr w14:paraId="193A30E0">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5A5E4FDE">
            <w:r>
              <w:rPr>
                <w:rFonts w:ascii="Segoe UI" w:hAnsi="Segoe UI"/>
                <w:color w:val="222222"/>
                <w:sz w:val="15"/>
              </w:rPr>
              <w:t>**1.3.3.2**</w:t>
            </w:r>
          </w:p>
        </w:tc>
        <w:tc>
          <w:tcPr>
            <w:tcW w:w="1224" w:type="dxa"/>
            <w:tcMar>
              <w:top w:w="70" w:type="dxa"/>
              <w:left w:w="90" w:type="dxa"/>
              <w:bottom w:w="70" w:type="dxa"/>
              <w:right w:w="90" w:type="dxa"/>
            </w:tcMar>
          </w:tcPr>
          <w:p w14:paraId="2C269276">
            <w:r>
              <w:rPr>
                <w:rFonts w:ascii="Segoe UI" w:hAnsi="Segoe UI"/>
                <w:color w:val="222222"/>
                <w:sz w:val="15"/>
              </w:rPr>
              <w:t>Web Share API &amp; Mobile WhatsApp Link Dispatch</w:t>
            </w:r>
          </w:p>
        </w:tc>
        <w:tc>
          <w:tcPr>
            <w:tcW w:w="1224" w:type="dxa"/>
            <w:tcMar>
              <w:top w:w="70" w:type="dxa"/>
              <w:left w:w="90" w:type="dxa"/>
              <w:bottom w:w="70" w:type="dxa"/>
              <w:right w:w="90" w:type="dxa"/>
            </w:tcMar>
          </w:tcPr>
          <w:p w14:paraId="66778641">
            <w:r>
              <w:rPr>
                <w:rFonts w:ascii="Segoe UI" w:hAnsi="Segoe UI"/>
                <w:color w:val="222222"/>
                <w:sz w:val="15"/>
              </w:rPr>
              <w:t>1.3 Couple Coordination</w:t>
            </w:r>
          </w:p>
        </w:tc>
        <w:tc>
          <w:tcPr>
            <w:tcW w:w="1224" w:type="dxa"/>
            <w:tcMar>
              <w:top w:w="70" w:type="dxa"/>
              <w:left w:w="90" w:type="dxa"/>
              <w:bottom w:w="70" w:type="dxa"/>
              <w:right w:w="90" w:type="dxa"/>
            </w:tcMar>
          </w:tcPr>
          <w:p w14:paraId="57F92516">
            <w:r>
              <w:rPr>
                <w:rFonts w:ascii="Segoe UI" w:hAnsi="Segoe UI"/>
                <w:color w:val="222222"/>
                <w:sz w:val="15"/>
              </w:rPr>
              <w:t>1.3.3 Digital Invites</w:t>
            </w:r>
          </w:p>
        </w:tc>
        <w:tc>
          <w:tcPr>
            <w:tcW w:w="1224" w:type="dxa"/>
            <w:tcMar>
              <w:top w:w="70" w:type="dxa"/>
              <w:left w:w="90" w:type="dxa"/>
              <w:bottom w:w="70" w:type="dxa"/>
              <w:right w:w="90" w:type="dxa"/>
            </w:tcMar>
          </w:tcPr>
          <w:p w14:paraId="380AF42F">
            <w:r>
              <w:rPr>
                <w:rFonts w:ascii="Segoe UI" w:hAnsi="Segoe UI"/>
                <w:color w:val="222222"/>
                <w:sz w:val="15"/>
              </w:rPr>
              <w:t>Maheen</w:t>
            </w:r>
          </w:p>
        </w:tc>
        <w:tc>
          <w:tcPr>
            <w:tcW w:w="1224" w:type="dxa"/>
            <w:tcMar>
              <w:top w:w="70" w:type="dxa"/>
              <w:left w:w="90" w:type="dxa"/>
              <w:bottom w:w="70" w:type="dxa"/>
              <w:right w:w="90" w:type="dxa"/>
            </w:tcMar>
          </w:tcPr>
          <w:p w14:paraId="574149DA">
            <w:r>
              <w:rPr>
                <w:rFonts w:ascii="Segoe UI" w:hAnsi="Segoe UI"/>
                <w:color w:val="222222"/>
                <w:sz w:val="15"/>
              </w:rPr>
              <w:t>5h</w:t>
            </w:r>
          </w:p>
        </w:tc>
        <w:tc>
          <w:tcPr>
            <w:tcW w:w="1224" w:type="dxa"/>
            <w:tcMar>
              <w:top w:w="70" w:type="dxa"/>
              <w:left w:w="90" w:type="dxa"/>
              <w:bottom w:w="70" w:type="dxa"/>
              <w:right w:w="90" w:type="dxa"/>
            </w:tcMar>
          </w:tcPr>
          <w:p w14:paraId="3B7891E1">
            <w:r>
              <w:rPr>
                <w:rFonts w:ascii="Segoe UI" w:hAnsi="Segoe UI"/>
                <w:color w:val="222222"/>
                <w:sz w:val="15"/>
              </w:rPr>
              <w:t>MAG-11</w:t>
            </w:r>
          </w:p>
        </w:tc>
        <w:tc>
          <w:tcPr>
            <w:tcW w:w="1224" w:type="dxa"/>
            <w:tcMar>
              <w:top w:w="70" w:type="dxa"/>
              <w:left w:w="90" w:type="dxa"/>
              <w:bottom w:w="70" w:type="dxa"/>
              <w:right w:w="90" w:type="dxa"/>
            </w:tcMar>
          </w:tcPr>
          <w:p w14:paraId="602584BA">
            <w:r>
              <w:rPr>
                <w:rFonts w:ascii="Segoe UI" w:hAnsi="Segoe UI"/>
                <w:color w:val="222222"/>
                <w:sz w:val="15"/>
              </w:rPr>
              <w:t>Share Trigger</w:t>
            </w:r>
          </w:p>
        </w:tc>
      </w:tr>
      <w:tr w14:paraId="1E82A2EE">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1FF767E7">
            <w:r>
              <w:rPr>
                <w:rFonts w:ascii="Segoe UI" w:hAnsi="Segoe UI"/>
                <w:color w:val="222222"/>
                <w:sz w:val="15"/>
              </w:rPr>
              <w:t>**1.3.3.3**</w:t>
            </w:r>
          </w:p>
        </w:tc>
        <w:tc>
          <w:tcPr>
            <w:tcW w:w="1224" w:type="dxa"/>
            <w:shd w:val="clear" w:color="auto" w:fill="FAF7F2"/>
            <w:tcMar>
              <w:top w:w="70" w:type="dxa"/>
              <w:left w:w="90" w:type="dxa"/>
              <w:bottom w:w="70" w:type="dxa"/>
              <w:right w:w="90" w:type="dxa"/>
            </w:tcMar>
          </w:tcPr>
          <w:p w14:paraId="5D280BF8">
            <w:r>
              <w:rPr>
                <w:rFonts w:ascii="Segoe UI" w:hAnsi="Segoe UI"/>
                <w:color w:val="222222"/>
                <w:sz w:val="15"/>
              </w:rPr>
              <w:t>Public Invitee Digital RSVP Portal (/rsvp/:id)</w:t>
            </w:r>
          </w:p>
        </w:tc>
        <w:tc>
          <w:tcPr>
            <w:tcW w:w="1224" w:type="dxa"/>
            <w:shd w:val="clear" w:color="auto" w:fill="FAF7F2"/>
            <w:tcMar>
              <w:top w:w="70" w:type="dxa"/>
              <w:left w:w="90" w:type="dxa"/>
              <w:bottom w:w="70" w:type="dxa"/>
              <w:right w:w="90" w:type="dxa"/>
            </w:tcMar>
          </w:tcPr>
          <w:p w14:paraId="6C87B439">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2B89514A">
            <w:r>
              <w:rPr>
                <w:rFonts w:ascii="Segoe UI" w:hAnsi="Segoe UI"/>
                <w:color w:val="222222"/>
                <w:sz w:val="15"/>
              </w:rPr>
              <w:t>1.3.3 Digital Invites</w:t>
            </w:r>
          </w:p>
        </w:tc>
        <w:tc>
          <w:tcPr>
            <w:tcW w:w="1224" w:type="dxa"/>
            <w:shd w:val="clear" w:color="auto" w:fill="FAF7F2"/>
            <w:tcMar>
              <w:top w:w="70" w:type="dxa"/>
              <w:left w:w="90" w:type="dxa"/>
              <w:bottom w:w="70" w:type="dxa"/>
              <w:right w:w="90" w:type="dxa"/>
            </w:tcMar>
          </w:tcPr>
          <w:p w14:paraId="77FEA06C">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51ABFE9C">
            <w:r>
              <w:rPr>
                <w:rFonts w:ascii="Segoe UI" w:hAnsi="Segoe UI"/>
                <w:color w:val="222222"/>
                <w:sz w:val="15"/>
              </w:rPr>
              <w:t>6h</w:t>
            </w:r>
          </w:p>
        </w:tc>
        <w:tc>
          <w:tcPr>
            <w:tcW w:w="1224" w:type="dxa"/>
            <w:shd w:val="clear" w:color="auto" w:fill="FAF7F2"/>
            <w:tcMar>
              <w:top w:w="70" w:type="dxa"/>
              <w:left w:w="90" w:type="dxa"/>
              <w:bottom w:w="70" w:type="dxa"/>
              <w:right w:w="90" w:type="dxa"/>
            </w:tcMar>
          </w:tcPr>
          <w:p w14:paraId="2C2FEC7D">
            <w:r>
              <w:rPr>
                <w:rFonts w:ascii="Segoe UI" w:hAnsi="Segoe UI"/>
                <w:color w:val="222222"/>
                <w:sz w:val="15"/>
              </w:rPr>
              <w:t>MAG-11</w:t>
            </w:r>
          </w:p>
        </w:tc>
        <w:tc>
          <w:tcPr>
            <w:tcW w:w="1224" w:type="dxa"/>
            <w:shd w:val="clear" w:color="auto" w:fill="FAF7F2"/>
            <w:tcMar>
              <w:top w:w="70" w:type="dxa"/>
              <w:left w:w="90" w:type="dxa"/>
              <w:bottom w:w="70" w:type="dxa"/>
              <w:right w:w="90" w:type="dxa"/>
            </w:tcMar>
          </w:tcPr>
          <w:p w14:paraId="616037E6">
            <w:r>
              <w:rPr>
                <w:rFonts w:ascii="Segoe UI" w:hAnsi="Segoe UI"/>
                <w:color w:val="222222"/>
                <w:sz w:val="15"/>
              </w:rPr>
              <w:t>Rsvp.jsx Public Page</w:t>
            </w:r>
          </w:p>
        </w:tc>
      </w:tr>
      <w:tr w14:paraId="3518AC5A">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16358C74">
            <w:r>
              <w:rPr>
                <w:rFonts w:ascii="Segoe UI" w:hAnsi="Segoe UI"/>
                <w:color w:val="222222"/>
                <w:sz w:val="15"/>
              </w:rPr>
              <w:t>**1.3.4.1**</w:t>
            </w:r>
          </w:p>
        </w:tc>
        <w:tc>
          <w:tcPr>
            <w:tcW w:w="1224" w:type="dxa"/>
            <w:tcMar>
              <w:top w:w="70" w:type="dxa"/>
              <w:left w:w="90" w:type="dxa"/>
              <w:bottom w:w="70" w:type="dxa"/>
              <w:right w:w="90" w:type="dxa"/>
            </w:tcMar>
          </w:tcPr>
          <w:p w14:paraId="0E8AE9EE">
            <w:r>
              <w:rPr>
                <w:rFonts w:ascii="Segoe UI" w:hAnsi="Segoe UI"/>
                <w:color w:val="222222"/>
                <w:sz w:val="15"/>
              </w:rPr>
              <w:t>Real-Time Nekath &amp; Poruwa Countdown Timer</w:t>
            </w:r>
          </w:p>
        </w:tc>
        <w:tc>
          <w:tcPr>
            <w:tcW w:w="1224" w:type="dxa"/>
            <w:tcMar>
              <w:top w:w="70" w:type="dxa"/>
              <w:left w:w="90" w:type="dxa"/>
              <w:bottom w:w="70" w:type="dxa"/>
              <w:right w:w="90" w:type="dxa"/>
            </w:tcMar>
          </w:tcPr>
          <w:p w14:paraId="656C50BE">
            <w:r>
              <w:rPr>
                <w:rFonts w:ascii="Segoe UI" w:hAnsi="Segoe UI"/>
                <w:color w:val="222222"/>
                <w:sz w:val="15"/>
              </w:rPr>
              <w:t>1.3 Couple Coordination</w:t>
            </w:r>
          </w:p>
        </w:tc>
        <w:tc>
          <w:tcPr>
            <w:tcW w:w="1224" w:type="dxa"/>
            <w:tcMar>
              <w:top w:w="70" w:type="dxa"/>
              <w:left w:w="90" w:type="dxa"/>
              <w:bottom w:w="70" w:type="dxa"/>
              <w:right w:w="90" w:type="dxa"/>
            </w:tcMar>
          </w:tcPr>
          <w:p w14:paraId="3C1D3DCE">
            <w:r>
              <w:rPr>
                <w:rFonts w:ascii="Segoe UI" w:hAnsi="Segoe UI"/>
                <w:color w:val="222222"/>
                <w:sz w:val="15"/>
              </w:rPr>
              <w:t>1.3.4 Countdown &amp; Dash</w:t>
            </w:r>
          </w:p>
        </w:tc>
        <w:tc>
          <w:tcPr>
            <w:tcW w:w="1224" w:type="dxa"/>
            <w:tcMar>
              <w:top w:w="70" w:type="dxa"/>
              <w:left w:w="90" w:type="dxa"/>
              <w:bottom w:w="70" w:type="dxa"/>
              <w:right w:w="90" w:type="dxa"/>
            </w:tcMar>
          </w:tcPr>
          <w:p w14:paraId="6AD92E8A">
            <w:r>
              <w:rPr>
                <w:rFonts w:ascii="Segoe UI" w:hAnsi="Segoe UI"/>
                <w:color w:val="222222"/>
                <w:sz w:val="15"/>
              </w:rPr>
              <w:t>Dileepa</w:t>
            </w:r>
          </w:p>
        </w:tc>
        <w:tc>
          <w:tcPr>
            <w:tcW w:w="1224" w:type="dxa"/>
            <w:tcMar>
              <w:top w:w="70" w:type="dxa"/>
              <w:left w:w="90" w:type="dxa"/>
              <w:bottom w:w="70" w:type="dxa"/>
              <w:right w:w="90" w:type="dxa"/>
            </w:tcMar>
          </w:tcPr>
          <w:p w14:paraId="542322E8">
            <w:r>
              <w:rPr>
                <w:rFonts w:ascii="Segoe UI" w:hAnsi="Segoe UI"/>
                <w:color w:val="222222"/>
                <w:sz w:val="15"/>
              </w:rPr>
              <w:t>5h</w:t>
            </w:r>
          </w:p>
        </w:tc>
        <w:tc>
          <w:tcPr>
            <w:tcW w:w="1224" w:type="dxa"/>
            <w:tcMar>
              <w:top w:w="70" w:type="dxa"/>
              <w:left w:w="90" w:type="dxa"/>
              <w:bottom w:w="70" w:type="dxa"/>
              <w:right w:w="90" w:type="dxa"/>
            </w:tcMar>
          </w:tcPr>
          <w:p w14:paraId="5C7A3F25">
            <w:r>
              <w:rPr>
                <w:rFonts w:ascii="Segoe UI" w:hAnsi="Segoe UI"/>
                <w:color w:val="222222"/>
                <w:sz w:val="15"/>
              </w:rPr>
              <w:t>MAG-6</w:t>
            </w:r>
          </w:p>
        </w:tc>
        <w:tc>
          <w:tcPr>
            <w:tcW w:w="1224" w:type="dxa"/>
            <w:tcMar>
              <w:top w:w="70" w:type="dxa"/>
              <w:left w:w="90" w:type="dxa"/>
              <w:bottom w:w="70" w:type="dxa"/>
              <w:right w:w="90" w:type="dxa"/>
            </w:tcMar>
          </w:tcPr>
          <w:p w14:paraId="7E206F64">
            <w:r>
              <w:rPr>
                <w:rFonts w:ascii="Segoe UI" w:hAnsi="Segoe UI"/>
                <w:color w:val="222222"/>
                <w:sz w:val="15"/>
              </w:rPr>
              <w:t>CountdownTimer.jsx</w:t>
            </w:r>
          </w:p>
        </w:tc>
      </w:tr>
      <w:tr w14:paraId="792B2EEA">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0B100D4A">
            <w:r>
              <w:rPr>
                <w:rFonts w:ascii="Segoe UI" w:hAnsi="Segoe UI"/>
                <w:color w:val="222222"/>
                <w:sz w:val="15"/>
              </w:rPr>
              <w:t>**1.3.4.2**</w:t>
            </w:r>
          </w:p>
        </w:tc>
        <w:tc>
          <w:tcPr>
            <w:tcW w:w="1224" w:type="dxa"/>
            <w:shd w:val="clear" w:color="auto" w:fill="FAF7F2"/>
            <w:tcMar>
              <w:top w:w="70" w:type="dxa"/>
              <w:left w:w="90" w:type="dxa"/>
              <w:bottom w:w="70" w:type="dxa"/>
              <w:right w:w="90" w:type="dxa"/>
            </w:tcMar>
          </w:tcPr>
          <w:p w14:paraId="2D293C90">
            <w:r>
              <w:rPr>
                <w:rFonts w:ascii="Segoe UI" w:hAnsi="Segoe UI"/>
                <w:color w:val="222222"/>
                <w:sz w:val="15"/>
              </w:rPr>
              <w:t>Couple Central Dashboard Hub UI</w:t>
            </w:r>
          </w:p>
        </w:tc>
        <w:tc>
          <w:tcPr>
            <w:tcW w:w="1224" w:type="dxa"/>
            <w:shd w:val="clear" w:color="auto" w:fill="FAF7F2"/>
            <w:tcMar>
              <w:top w:w="70" w:type="dxa"/>
              <w:left w:w="90" w:type="dxa"/>
              <w:bottom w:w="70" w:type="dxa"/>
              <w:right w:w="90" w:type="dxa"/>
            </w:tcMar>
          </w:tcPr>
          <w:p w14:paraId="11A6862A">
            <w:r>
              <w:rPr>
                <w:rFonts w:ascii="Segoe UI" w:hAnsi="Segoe UI"/>
                <w:color w:val="222222"/>
                <w:sz w:val="15"/>
              </w:rPr>
              <w:t>1.3 Couple Coordination</w:t>
            </w:r>
          </w:p>
        </w:tc>
        <w:tc>
          <w:tcPr>
            <w:tcW w:w="1224" w:type="dxa"/>
            <w:shd w:val="clear" w:color="auto" w:fill="FAF7F2"/>
            <w:tcMar>
              <w:top w:w="70" w:type="dxa"/>
              <w:left w:w="90" w:type="dxa"/>
              <w:bottom w:w="70" w:type="dxa"/>
              <w:right w:w="90" w:type="dxa"/>
            </w:tcMar>
          </w:tcPr>
          <w:p w14:paraId="367EBFC5">
            <w:r>
              <w:rPr>
                <w:rFonts w:ascii="Segoe UI" w:hAnsi="Segoe UI"/>
                <w:color w:val="222222"/>
                <w:sz w:val="15"/>
              </w:rPr>
              <w:t>1.3.4 Countdown &amp; Dash</w:t>
            </w:r>
          </w:p>
        </w:tc>
        <w:tc>
          <w:tcPr>
            <w:tcW w:w="1224" w:type="dxa"/>
            <w:shd w:val="clear" w:color="auto" w:fill="FAF7F2"/>
            <w:tcMar>
              <w:top w:w="70" w:type="dxa"/>
              <w:left w:w="90" w:type="dxa"/>
              <w:bottom w:w="70" w:type="dxa"/>
              <w:right w:w="90" w:type="dxa"/>
            </w:tcMar>
          </w:tcPr>
          <w:p w14:paraId="67A74BE0">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0BC16F36">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2DD21517">
            <w:r>
              <w:rPr>
                <w:rFonts w:ascii="Segoe UI" w:hAnsi="Segoe UI"/>
                <w:color w:val="222222"/>
                <w:sz w:val="15"/>
              </w:rPr>
              <w:t>MAG-6</w:t>
            </w:r>
          </w:p>
        </w:tc>
        <w:tc>
          <w:tcPr>
            <w:tcW w:w="1224" w:type="dxa"/>
            <w:shd w:val="clear" w:color="auto" w:fill="FAF7F2"/>
            <w:tcMar>
              <w:top w:w="70" w:type="dxa"/>
              <w:left w:w="90" w:type="dxa"/>
              <w:bottom w:w="70" w:type="dxa"/>
              <w:right w:w="90" w:type="dxa"/>
            </w:tcMar>
          </w:tcPr>
          <w:p w14:paraId="1940FFC0">
            <w:r>
              <w:rPr>
                <w:rFonts w:ascii="Segoe UI" w:hAnsi="Segoe UI"/>
                <w:color w:val="222222"/>
                <w:sz w:val="15"/>
              </w:rPr>
              <w:t>Dashboard.jsx</w:t>
            </w:r>
          </w:p>
        </w:tc>
      </w:tr>
      <w:tr w14:paraId="5E9C9C0F">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5E17ABFC">
            <w:r>
              <w:rPr>
                <w:rFonts w:ascii="Segoe UI" w:hAnsi="Segoe UI"/>
                <w:color w:val="222222"/>
                <w:sz w:val="15"/>
              </w:rPr>
              <w:t>**1.3.4.3**</w:t>
            </w:r>
          </w:p>
        </w:tc>
        <w:tc>
          <w:tcPr>
            <w:tcW w:w="1224" w:type="dxa"/>
            <w:tcMar>
              <w:top w:w="70" w:type="dxa"/>
              <w:left w:w="90" w:type="dxa"/>
              <w:bottom w:w="70" w:type="dxa"/>
              <w:right w:w="90" w:type="dxa"/>
            </w:tcMar>
          </w:tcPr>
          <w:p w14:paraId="365EFCD4">
            <w:r>
              <w:rPr>
                <w:rFonts w:ascii="Segoe UI" w:hAnsi="Segoe UI"/>
                <w:color w:val="222222"/>
                <w:sz w:val="15"/>
              </w:rPr>
              <w:t>Profile &amp; Settings Management (PUT /users/me)</w:t>
            </w:r>
          </w:p>
        </w:tc>
        <w:tc>
          <w:tcPr>
            <w:tcW w:w="1224" w:type="dxa"/>
            <w:tcMar>
              <w:top w:w="70" w:type="dxa"/>
              <w:left w:w="90" w:type="dxa"/>
              <w:bottom w:w="70" w:type="dxa"/>
              <w:right w:w="90" w:type="dxa"/>
            </w:tcMar>
          </w:tcPr>
          <w:p w14:paraId="2B9EBF0C">
            <w:r>
              <w:rPr>
                <w:rFonts w:ascii="Segoe UI" w:hAnsi="Segoe UI"/>
                <w:color w:val="222222"/>
                <w:sz w:val="15"/>
              </w:rPr>
              <w:t>1.3 Couple Coordination</w:t>
            </w:r>
          </w:p>
        </w:tc>
        <w:tc>
          <w:tcPr>
            <w:tcW w:w="1224" w:type="dxa"/>
            <w:tcMar>
              <w:top w:w="70" w:type="dxa"/>
              <w:left w:w="90" w:type="dxa"/>
              <w:bottom w:w="70" w:type="dxa"/>
              <w:right w:w="90" w:type="dxa"/>
            </w:tcMar>
          </w:tcPr>
          <w:p w14:paraId="658D0B32">
            <w:r>
              <w:rPr>
                <w:rFonts w:ascii="Segoe UI" w:hAnsi="Segoe UI"/>
                <w:color w:val="222222"/>
                <w:sz w:val="15"/>
              </w:rPr>
              <w:t>1.3.4 Countdown &amp; Dash</w:t>
            </w:r>
          </w:p>
        </w:tc>
        <w:tc>
          <w:tcPr>
            <w:tcW w:w="1224" w:type="dxa"/>
            <w:tcMar>
              <w:top w:w="70" w:type="dxa"/>
              <w:left w:w="90" w:type="dxa"/>
              <w:bottom w:w="70" w:type="dxa"/>
              <w:right w:w="90" w:type="dxa"/>
            </w:tcMar>
          </w:tcPr>
          <w:p w14:paraId="658BD6D3">
            <w:r>
              <w:rPr>
                <w:rFonts w:ascii="Segoe UI" w:hAnsi="Segoe UI"/>
                <w:color w:val="222222"/>
                <w:sz w:val="15"/>
              </w:rPr>
              <w:t>Dileepa</w:t>
            </w:r>
          </w:p>
        </w:tc>
        <w:tc>
          <w:tcPr>
            <w:tcW w:w="1224" w:type="dxa"/>
            <w:tcMar>
              <w:top w:w="70" w:type="dxa"/>
              <w:left w:w="90" w:type="dxa"/>
              <w:bottom w:w="70" w:type="dxa"/>
              <w:right w:w="90" w:type="dxa"/>
            </w:tcMar>
          </w:tcPr>
          <w:p w14:paraId="40D87A47">
            <w:r>
              <w:rPr>
                <w:rFonts w:ascii="Segoe UI" w:hAnsi="Segoe UI"/>
                <w:color w:val="222222"/>
                <w:sz w:val="15"/>
              </w:rPr>
              <w:t>4h</w:t>
            </w:r>
          </w:p>
        </w:tc>
        <w:tc>
          <w:tcPr>
            <w:tcW w:w="1224" w:type="dxa"/>
            <w:tcMar>
              <w:top w:w="70" w:type="dxa"/>
              <w:left w:w="90" w:type="dxa"/>
              <w:bottom w:w="70" w:type="dxa"/>
              <w:right w:w="90" w:type="dxa"/>
            </w:tcMar>
          </w:tcPr>
          <w:p w14:paraId="46204B47">
            <w:r>
              <w:rPr>
                <w:rFonts w:ascii="Segoe UI" w:hAnsi="Segoe UI"/>
                <w:color w:val="222222"/>
                <w:sz w:val="15"/>
              </w:rPr>
              <w:t>MAG-23</w:t>
            </w:r>
          </w:p>
        </w:tc>
        <w:tc>
          <w:tcPr>
            <w:tcW w:w="1224" w:type="dxa"/>
            <w:tcMar>
              <w:top w:w="70" w:type="dxa"/>
              <w:left w:w="90" w:type="dxa"/>
              <w:bottom w:w="70" w:type="dxa"/>
              <w:right w:w="90" w:type="dxa"/>
            </w:tcMar>
          </w:tcPr>
          <w:p w14:paraId="0ADEB6ED">
            <w:r>
              <w:rPr>
                <w:rFonts w:ascii="Segoe UI" w:hAnsi="Segoe UI"/>
                <w:color w:val="222222"/>
                <w:sz w:val="15"/>
              </w:rPr>
              <w:t>Profile.jsx</w:t>
            </w:r>
          </w:p>
        </w:tc>
      </w:tr>
      <w:tr w14:paraId="387F3AE2">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3CA5C511">
            <w:r>
              <w:rPr>
                <w:rFonts w:ascii="Segoe UI" w:hAnsi="Segoe UI"/>
                <w:color w:val="222222"/>
                <w:sz w:val="15"/>
              </w:rPr>
              <w:t>**1.4.1.1**</w:t>
            </w:r>
          </w:p>
        </w:tc>
        <w:tc>
          <w:tcPr>
            <w:tcW w:w="1224" w:type="dxa"/>
            <w:shd w:val="clear" w:color="auto" w:fill="FAF7F2"/>
            <w:tcMar>
              <w:top w:w="70" w:type="dxa"/>
              <w:left w:w="90" w:type="dxa"/>
              <w:bottom w:w="70" w:type="dxa"/>
              <w:right w:w="90" w:type="dxa"/>
            </w:tcMar>
          </w:tcPr>
          <w:p w14:paraId="0F73D6BD">
            <w:r>
              <w:rPr>
                <w:rFonts w:ascii="Segoe UI" w:hAnsi="Segoe UI"/>
                <w:color w:val="222222"/>
                <w:sz w:val="15"/>
              </w:rPr>
              <w:t>React CartContext &amp; LocalStorage Persistence</w:t>
            </w:r>
          </w:p>
        </w:tc>
        <w:tc>
          <w:tcPr>
            <w:tcW w:w="1224" w:type="dxa"/>
            <w:shd w:val="clear" w:color="auto" w:fill="FAF7F2"/>
            <w:tcMar>
              <w:top w:w="70" w:type="dxa"/>
              <w:left w:w="90" w:type="dxa"/>
              <w:bottom w:w="70" w:type="dxa"/>
              <w:right w:w="90" w:type="dxa"/>
            </w:tcMar>
          </w:tcPr>
          <w:p w14:paraId="1978B2CA">
            <w:r>
              <w:rPr>
                <w:rFonts w:ascii="Segoe UI" w:hAnsi="Segoe UI"/>
                <w:color w:val="222222"/>
                <w:sz w:val="15"/>
              </w:rPr>
              <w:t>1.4 Commerce &amp; Bookings</w:t>
            </w:r>
          </w:p>
        </w:tc>
        <w:tc>
          <w:tcPr>
            <w:tcW w:w="1224" w:type="dxa"/>
            <w:shd w:val="clear" w:color="auto" w:fill="FAF7F2"/>
            <w:tcMar>
              <w:top w:w="70" w:type="dxa"/>
              <w:left w:w="90" w:type="dxa"/>
              <w:bottom w:w="70" w:type="dxa"/>
              <w:right w:w="90" w:type="dxa"/>
            </w:tcMar>
          </w:tcPr>
          <w:p w14:paraId="4525A486">
            <w:r>
              <w:rPr>
                <w:rFonts w:ascii="Segoe UI" w:hAnsi="Segoe UI"/>
                <w:color w:val="222222"/>
                <w:sz w:val="15"/>
              </w:rPr>
              <w:t>1.4.1 Selections Cart</w:t>
            </w:r>
          </w:p>
        </w:tc>
        <w:tc>
          <w:tcPr>
            <w:tcW w:w="1224" w:type="dxa"/>
            <w:shd w:val="clear" w:color="auto" w:fill="FAF7F2"/>
            <w:tcMar>
              <w:top w:w="70" w:type="dxa"/>
              <w:left w:w="90" w:type="dxa"/>
              <w:bottom w:w="70" w:type="dxa"/>
              <w:right w:w="90" w:type="dxa"/>
            </w:tcMar>
          </w:tcPr>
          <w:p w14:paraId="4421C984">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7F50FA84">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024CFA87">
            <w:r>
              <w:rPr>
                <w:rFonts w:ascii="Segoe UI" w:hAnsi="Segoe UI"/>
                <w:color w:val="222222"/>
                <w:sz w:val="15"/>
              </w:rPr>
              <w:t>MAG-26</w:t>
            </w:r>
          </w:p>
        </w:tc>
        <w:tc>
          <w:tcPr>
            <w:tcW w:w="1224" w:type="dxa"/>
            <w:shd w:val="clear" w:color="auto" w:fill="FAF7F2"/>
            <w:tcMar>
              <w:top w:w="70" w:type="dxa"/>
              <w:left w:w="90" w:type="dxa"/>
              <w:bottom w:w="70" w:type="dxa"/>
              <w:right w:w="90" w:type="dxa"/>
            </w:tcMar>
          </w:tcPr>
          <w:p w14:paraId="6FA3140D">
            <w:r>
              <w:rPr>
                <w:rFonts w:ascii="Segoe UI" w:hAnsi="Segoe UI"/>
                <w:color w:val="222222"/>
                <w:sz w:val="15"/>
              </w:rPr>
              <w:t>CartContext.jsx</w:t>
            </w:r>
          </w:p>
        </w:tc>
      </w:tr>
      <w:tr w14:paraId="2BEDBE21">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14ADD535">
            <w:r>
              <w:rPr>
                <w:rFonts w:ascii="Segoe UI" w:hAnsi="Segoe UI"/>
                <w:color w:val="222222"/>
                <w:sz w:val="15"/>
              </w:rPr>
              <w:t>**1.4.1.2**</w:t>
            </w:r>
          </w:p>
        </w:tc>
        <w:tc>
          <w:tcPr>
            <w:tcW w:w="1224" w:type="dxa"/>
            <w:tcMar>
              <w:top w:w="70" w:type="dxa"/>
              <w:left w:w="90" w:type="dxa"/>
              <w:bottom w:w="70" w:type="dxa"/>
              <w:right w:w="90" w:type="dxa"/>
            </w:tcMar>
          </w:tcPr>
          <w:p w14:paraId="3A0129ED">
            <w:r>
              <w:rPr>
                <w:rFonts w:ascii="Segoe UI" w:hAnsi="Segoe UI"/>
                <w:color w:val="222222"/>
                <w:sz w:val="15"/>
              </w:rPr>
              <w:t>Slide-Over Cart Drawer Component</w:t>
            </w:r>
          </w:p>
        </w:tc>
        <w:tc>
          <w:tcPr>
            <w:tcW w:w="1224" w:type="dxa"/>
            <w:tcMar>
              <w:top w:w="70" w:type="dxa"/>
              <w:left w:w="90" w:type="dxa"/>
              <w:bottom w:w="70" w:type="dxa"/>
              <w:right w:w="90" w:type="dxa"/>
            </w:tcMar>
          </w:tcPr>
          <w:p w14:paraId="08CFA753">
            <w:r>
              <w:rPr>
                <w:rFonts w:ascii="Segoe UI" w:hAnsi="Segoe UI"/>
                <w:color w:val="222222"/>
                <w:sz w:val="15"/>
              </w:rPr>
              <w:t>1.4 Commerce &amp; Bookings</w:t>
            </w:r>
          </w:p>
        </w:tc>
        <w:tc>
          <w:tcPr>
            <w:tcW w:w="1224" w:type="dxa"/>
            <w:tcMar>
              <w:top w:w="70" w:type="dxa"/>
              <w:left w:w="90" w:type="dxa"/>
              <w:bottom w:w="70" w:type="dxa"/>
              <w:right w:w="90" w:type="dxa"/>
            </w:tcMar>
          </w:tcPr>
          <w:p w14:paraId="126B99A8">
            <w:r>
              <w:rPr>
                <w:rFonts w:ascii="Segoe UI" w:hAnsi="Segoe UI"/>
                <w:color w:val="222222"/>
                <w:sz w:val="15"/>
              </w:rPr>
              <w:t>1.4.1 Selections Cart</w:t>
            </w:r>
          </w:p>
        </w:tc>
        <w:tc>
          <w:tcPr>
            <w:tcW w:w="1224" w:type="dxa"/>
            <w:tcMar>
              <w:top w:w="70" w:type="dxa"/>
              <w:left w:w="90" w:type="dxa"/>
              <w:bottom w:w="70" w:type="dxa"/>
              <w:right w:w="90" w:type="dxa"/>
            </w:tcMar>
          </w:tcPr>
          <w:p w14:paraId="5300D443">
            <w:r>
              <w:rPr>
                <w:rFonts w:ascii="Segoe UI" w:hAnsi="Segoe UI"/>
                <w:color w:val="222222"/>
                <w:sz w:val="15"/>
              </w:rPr>
              <w:t>Dileepa</w:t>
            </w:r>
          </w:p>
        </w:tc>
        <w:tc>
          <w:tcPr>
            <w:tcW w:w="1224" w:type="dxa"/>
            <w:tcMar>
              <w:top w:w="70" w:type="dxa"/>
              <w:left w:w="90" w:type="dxa"/>
              <w:bottom w:w="70" w:type="dxa"/>
              <w:right w:w="90" w:type="dxa"/>
            </w:tcMar>
          </w:tcPr>
          <w:p w14:paraId="1FF9E91B">
            <w:r>
              <w:rPr>
                <w:rFonts w:ascii="Segoe UI" w:hAnsi="Segoe UI"/>
                <w:color w:val="222222"/>
                <w:sz w:val="15"/>
              </w:rPr>
              <w:t>5h</w:t>
            </w:r>
          </w:p>
        </w:tc>
        <w:tc>
          <w:tcPr>
            <w:tcW w:w="1224" w:type="dxa"/>
            <w:tcMar>
              <w:top w:w="70" w:type="dxa"/>
              <w:left w:w="90" w:type="dxa"/>
              <w:bottom w:w="70" w:type="dxa"/>
              <w:right w:w="90" w:type="dxa"/>
            </w:tcMar>
          </w:tcPr>
          <w:p w14:paraId="5D20B83E">
            <w:r>
              <w:rPr>
                <w:rFonts w:ascii="Segoe UI" w:hAnsi="Segoe UI"/>
                <w:color w:val="222222"/>
                <w:sz w:val="15"/>
              </w:rPr>
              <w:t>MAG-26</w:t>
            </w:r>
          </w:p>
        </w:tc>
        <w:tc>
          <w:tcPr>
            <w:tcW w:w="1224" w:type="dxa"/>
            <w:tcMar>
              <w:top w:w="70" w:type="dxa"/>
              <w:left w:w="90" w:type="dxa"/>
              <w:bottom w:w="70" w:type="dxa"/>
              <w:right w:w="90" w:type="dxa"/>
            </w:tcMar>
          </w:tcPr>
          <w:p w14:paraId="49973CBB">
            <w:r>
              <w:rPr>
                <w:rFonts w:ascii="Segoe UI" w:hAnsi="Segoe UI"/>
                <w:color w:val="222222"/>
                <w:sz w:val="15"/>
              </w:rPr>
              <w:t>CartDrawer.jsx</w:t>
            </w:r>
          </w:p>
        </w:tc>
      </w:tr>
      <w:tr w14:paraId="70054850">
        <w:trPr>
          <w:jc w:val="center"/>
        </w:trPr>
        <w:tc>
          <w:tcPr>
            <w:tcW w:w="1224" w:type="dxa"/>
            <w:shd w:val="clear" w:color="auto" w:fill="FAF7F2"/>
            <w:tcMar>
              <w:top w:w="70" w:type="dxa"/>
              <w:left w:w="90" w:type="dxa"/>
              <w:bottom w:w="70" w:type="dxa"/>
              <w:right w:w="90" w:type="dxa"/>
            </w:tcMar>
          </w:tcPr>
          <w:p w14:paraId="19541351">
            <w:r>
              <w:rPr>
                <w:rFonts w:ascii="Segoe UI" w:hAnsi="Segoe UI"/>
                <w:color w:val="222222"/>
                <w:sz w:val="15"/>
              </w:rPr>
              <w:t>**1.4.1.3**</w:t>
            </w:r>
          </w:p>
        </w:tc>
        <w:tc>
          <w:tcPr>
            <w:tcW w:w="1224" w:type="dxa"/>
            <w:shd w:val="clear" w:color="auto" w:fill="FAF7F2"/>
            <w:tcMar>
              <w:top w:w="70" w:type="dxa"/>
              <w:left w:w="90" w:type="dxa"/>
              <w:bottom w:w="70" w:type="dxa"/>
              <w:right w:w="90" w:type="dxa"/>
            </w:tcMar>
          </w:tcPr>
          <w:p w14:paraId="55D5F37E">
            <w:r>
              <w:rPr>
                <w:rFonts w:ascii="Segoe UI" w:hAnsi="Segoe UI"/>
                <w:color w:val="222222"/>
                <w:sz w:val="15"/>
              </w:rPr>
              <w:t>Dynamic Starting Price Subtotal Recomputation</w:t>
            </w:r>
          </w:p>
        </w:tc>
        <w:tc>
          <w:tcPr>
            <w:tcW w:w="1224" w:type="dxa"/>
            <w:shd w:val="clear" w:color="auto" w:fill="FAF7F2"/>
            <w:tcMar>
              <w:top w:w="70" w:type="dxa"/>
              <w:left w:w="90" w:type="dxa"/>
              <w:bottom w:w="70" w:type="dxa"/>
              <w:right w:w="90" w:type="dxa"/>
            </w:tcMar>
          </w:tcPr>
          <w:p w14:paraId="6E144AEE">
            <w:r>
              <w:rPr>
                <w:rFonts w:ascii="Segoe UI" w:hAnsi="Segoe UI"/>
                <w:color w:val="222222"/>
                <w:sz w:val="15"/>
              </w:rPr>
              <w:t>1.4 Commerce &amp; Bookings</w:t>
            </w:r>
          </w:p>
        </w:tc>
        <w:tc>
          <w:tcPr>
            <w:tcW w:w="1224" w:type="dxa"/>
            <w:shd w:val="clear" w:color="auto" w:fill="FAF7F2"/>
            <w:tcMar>
              <w:top w:w="70" w:type="dxa"/>
              <w:left w:w="90" w:type="dxa"/>
              <w:bottom w:w="70" w:type="dxa"/>
              <w:right w:w="90" w:type="dxa"/>
            </w:tcMar>
          </w:tcPr>
          <w:p w14:paraId="5438B536">
            <w:r>
              <w:rPr>
                <w:rFonts w:ascii="Segoe UI" w:hAnsi="Segoe UI"/>
                <w:color w:val="222222"/>
                <w:sz w:val="15"/>
              </w:rPr>
              <w:t>1.4.1 Selections Cart</w:t>
            </w:r>
          </w:p>
        </w:tc>
        <w:tc>
          <w:tcPr>
            <w:tcW w:w="1224" w:type="dxa"/>
            <w:shd w:val="clear" w:color="auto" w:fill="FAF7F2"/>
            <w:tcMar>
              <w:top w:w="70" w:type="dxa"/>
              <w:left w:w="90" w:type="dxa"/>
              <w:bottom w:w="70" w:type="dxa"/>
              <w:right w:w="90" w:type="dxa"/>
            </w:tcMar>
          </w:tcPr>
          <w:p w14:paraId="7B75B8E4">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617F4749">
            <w:r>
              <w:rPr>
                <w:rFonts w:ascii="Segoe UI" w:hAnsi="Segoe UI"/>
                <w:color w:val="222222"/>
                <w:sz w:val="15"/>
              </w:rPr>
              <w:t>3h</w:t>
            </w:r>
          </w:p>
        </w:tc>
        <w:tc>
          <w:tcPr>
            <w:tcW w:w="1224" w:type="dxa"/>
            <w:shd w:val="clear" w:color="auto" w:fill="FAF7F2"/>
            <w:tcMar>
              <w:top w:w="70" w:type="dxa"/>
              <w:left w:w="90" w:type="dxa"/>
              <w:bottom w:w="70" w:type="dxa"/>
              <w:right w:w="90" w:type="dxa"/>
            </w:tcMar>
          </w:tcPr>
          <w:p w14:paraId="1476AB5A">
            <w:r>
              <w:rPr>
                <w:rFonts w:ascii="Segoe UI" w:hAnsi="Segoe UI"/>
                <w:color w:val="222222"/>
                <w:sz w:val="15"/>
              </w:rPr>
              <w:t>MAG-26</w:t>
            </w:r>
          </w:p>
        </w:tc>
        <w:tc>
          <w:tcPr>
            <w:tcW w:w="1224" w:type="dxa"/>
            <w:shd w:val="clear" w:color="auto" w:fill="FAF7F2"/>
            <w:tcMar>
              <w:top w:w="70" w:type="dxa"/>
              <w:left w:w="90" w:type="dxa"/>
              <w:bottom w:w="70" w:type="dxa"/>
              <w:right w:w="90" w:type="dxa"/>
            </w:tcMar>
          </w:tcPr>
          <w:p w14:paraId="7D400023">
            <w:r>
              <w:rPr>
                <w:rFonts w:ascii="Segoe UI" w:hAnsi="Segoe UI"/>
                <w:color w:val="222222"/>
                <w:sz w:val="15"/>
              </w:rPr>
              <w:t>Subtotal Calculation</w:t>
            </w:r>
          </w:p>
        </w:tc>
      </w:tr>
      <w:tr w14:paraId="3BD17BAE">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3891BE2">
            <w:r>
              <w:rPr>
                <w:rFonts w:ascii="Segoe UI" w:hAnsi="Segoe UI"/>
                <w:color w:val="222222"/>
                <w:sz w:val="15"/>
              </w:rPr>
              <w:t>**1.4.2.1**</w:t>
            </w:r>
          </w:p>
        </w:tc>
        <w:tc>
          <w:tcPr>
            <w:tcW w:w="1224" w:type="dxa"/>
            <w:tcMar>
              <w:top w:w="70" w:type="dxa"/>
              <w:left w:w="90" w:type="dxa"/>
              <w:bottom w:w="70" w:type="dxa"/>
              <w:right w:w="90" w:type="dxa"/>
            </w:tcMar>
          </w:tcPr>
          <w:p w14:paraId="5298BCC6">
            <w:r>
              <w:rPr>
                <w:rFonts w:ascii="Segoe UI" w:hAnsi="Segoe UI"/>
                <w:color w:val="222222"/>
                <w:sz w:val="15"/>
              </w:rPr>
              <w:t>Bookings Relational Table &amp; FK Links</w:t>
            </w:r>
          </w:p>
        </w:tc>
        <w:tc>
          <w:tcPr>
            <w:tcW w:w="1224" w:type="dxa"/>
            <w:tcMar>
              <w:top w:w="70" w:type="dxa"/>
              <w:left w:w="90" w:type="dxa"/>
              <w:bottom w:w="70" w:type="dxa"/>
              <w:right w:w="90" w:type="dxa"/>
            </w:tcMar>
          </w:tcPr>
          <w:p w14:paraId="0DE1BC47">
            <w:r>
              <w:rPr>
                <w:rFonts w:ascii="Segoe UI" w:hAnsi="Segoe UI"/>
                <w:color w:val="222222"/>
                <w:sz w:val="15"/>
              </w:rPr>
              <w:t>1.4 Commerce &amp; Bookings</w:t>
            </w:r>
          </w:p>
        </w:tc>
        <w:tc>
          <w:tcPr>
            <w:tcW w:w="1224" w:type="dxa"/>
            <w:tcMar>
              <w:top w:w="70" w:type="dxa"/>
              <w:left w:w="90" w:type="dxa"/>
              <w:bottom w:w="70" w:type="dxa"/>
              <w:right w:w="90" w:type="dxa"/>
            </w:tcMar>
          </w:tcPr>
          <w:p w14:paraId="6276535B">
            <w:r>
              <w:rPr>
                <w:rFonts w:ascii="Segoe UI" w:hAnsi="Segoe UI"/>
                <w:color w:val="222222"/>
                <w:sz w:val="15"/>
              </w:rPr>
              <w:t>1.4.2 Checkout Engine</w:t>
            </w:r>
          </w:p>
        </w:tc>
        <w:tc>
          <w:tcPr>
            <w:tcW w:w="1224" w:type="dxa"/>
            <w:tcMar>
              <w:top w:w="70" w:type="dxa"/>
              <w:left w:w="90" w:type="dxa"/>
              <w:bottom w:w="70" w:type="dxa"/>
              <w:right w:w="90" w:type="dxa"/>
            </w:tcMar>
          </w:tcPr>
          <w:p w14:paraId="0101468B">
            <w:r>
              <w:rPr>
                <w:rFonts w:ascii="Segoe UI" w:hAnsi="Segoe UI"/>
                <w:color w:val="222222"/>
                <w:sz w:val="15"/>
              </w:rPr>
              <w:t>Sammani</w:t>
            </w:r>
          </w:p>
        </w:tc>
        <w:tc>
          <w:tcPr>
            <w:tcW w:w="1224" w:type="dxa"/>
            <w:tcMar>
              <w:top w:w="70" w:type="dxa"/>
              <w:left w:w="90" w:type="dxa"/>
              <w:bottom w:w="70" w:type="dxa"/>
              <w:right w:w="90" w:type="dxa"/>
            </w:tcMar>
          </w:tcPr>
          <w:p w14:paraId="19D17C52">
            <w:r>
              <w:rPr>
                <w:rFonts w:ascii="Segoe UI" w:hAnsi="Segoe UI"/>
                <w:color w:val="222222"/>
                <w:sz w:val="15"/>
              </w:rPr>
              <w:t>3h</w:t>
            </w:r>
          </w:p>
        </w:tc>
        <w:tc>
          <w:tcPr>
            <w:tcW w:w="1224" w:type="dxa"/>
            <w:tcMar>
              <w:top w:w="70" w:type="dxa"/>
              <w:left w:w="90" w:type="dxa"/>
              <w:bottom w:w="70" w:type="dxa"/>
              <w:right w:w="90" w:type="dxa"/>
            </w:tcMar>
          </w:tcPr>
          <w:p w14:paraId="578AC660">
            <w:r>
              <w:rPr>
                <w:rFonts w:ascii="Segoe UI" w:hAnsi="Segoe UI"/>
                <w:color w:val="222222"/>
                <w:sz w:val="15"/>
              </w:rPr>
              <w:t>MAG-8</w:t>
            </w:r>
          </w:p>
        </w:tc>
        <w:tc>
          <w:tcPr>
            <w:tcW w:w="1224" w:type="dxa"/>
            <w:tcMar>
              <w:top w:w="70" w:type="dxa"/>
              <w:left w:w="90" w:type="dxa"/>
              <w:bottom w:w="70" w:type="dxa"/>
              <w:right w:w="90" w:type="dxa"/>
            </w:tcMar>
          </w:tcPr>
          <w:p w14:paraId="46EA2915">
            <w:r>
              <w:rPr>
                <w:rFonts w:ascii="Segoe UI" w:hAnsi="Segoe UI"/>
                <w:color w:val="222222"/>
                <w:sz w:val="15"/>
              </w:rPr>
              <w:t>bookings Table</w:t>
            </w:r>
          </w:p>
        </w:tc>
      </w:tr>
      <w:tr w14:paraId="771AB5FD">
        <w:trPr>
          <w:jc w:val="center"/>
        </w:trPr>
        <w:tc>
          <w:tcPr>
            <w:tcW w:w="1224" w:type="dxa"/>
            <w:shd w:val="clear" w:color="auto" w:fill="FAF7F2"/>
            <w:tcMar>
              <w:top w:w="70" w:type="dxa"/>
              <w:left w:w="90" w:type="dxa"/>
              <w:bottom w:w="70" w:type="dxa"/>
              <w:right w:w="90" w:type="dxa"/>
            </w:tcMar>
          </w:tcPr>
          <w:p w14:paraId="2C35254D">
            <w:r>
              <w:rPr>
                <w:rFonts w:ascii="Segoe UI" w:hAnsi="Segoe UI"/>
                <w:color w:val="222222"/>
                <w:sz w:val="15"/>
              </w:rPr>
              <w:t>**1.4.2.2**</w:t>
            </w:r>
          </w:p>
        </w:tc>
        <w:tc>
          <w:tcPr>
            <w:tcW w:w="1224" w:type="dxa"/>
            <w:shd w:val="clear" w:color="auto" w:fill="FAF7F2"/>
            <w:tcMar>
              <w:top w:w="70" w:type="dxa"/>
              <w:left w:w="90" w:type="dxa"/>
              <w:bottom w:w="70" w:type="dxa"/>
              <w:right w:w="90" w:type="dxa"/>
            </w:tcMar>
          </w:tcPr>
          <w:p w14:paraId="5CD92491">
            <w:r>
              <w:rPr>
                <w:rFonts w:ascii="Segoe UI" w:hAnsi="Segoe UI"/>
                <w:color w:val="222222"/>
                <w:sz w:val="15"/>
              </w:rPr>
              <w:t>Cart Checkout Engine (POST /bookings/checkout)</w:t>
            </w:r>
          </w:p>
        </w:tc>
        <w:tc>
          <w:tcPr>
            <w:tcW w:w="1224" w:type="dxa"/>
            <w:shd w:val="clear" w:color="auto" w:fill="FAF7F2"/>
            <w:tcMar>
              <w:top w:w="70" w:type="dxa"/>
              <w:left w:w="90" w:type="dxa"/>
              <w:bottom w:w="70" w:type="dxa"/>
              <w:right w:w="90" w:type="dxa"/>
            </w:tcMar>
          </w:tcPr>
          <w:p w14:paraId="0079623B">
            <w:r>
              <w:rPr>
                <w:rFonts w:ascii="Segoe UI" w:hAnsi="Segoe UI"/>
                <w:color w:val="222222"/>
                <w:sz w:val="15"/>
              </w:rPr>
              <w:t>1.4 Commerce &amp; Bookings</w:t>
            </w:r>
          </w:p>
        </w:tc>
        <w:tc>
          <w:tcPr>
            <w:tcW w:w="1224" w:type="dxa"/>
            <w:shd w:val="clear" w:color="auto" w:fill="FAF7F2"/>
            <w:tcMar>
              <w:top w:w="70" w:type="dxa"/>
              <w:left w:w="90" w:type="dxa"/>
              <w:bottom w:w="70" w:type="dxa"/>
              <w:right w:w="90" w:type="dxa"/>
            </w:tcMar>
          </w:tcPr>
          <w:p w14:paraId="2ADD348C">
            <w:r>
              <w:rPr>
                <w:rFonts w:ascii="Segoe UI" w:hAnsi="Segoe UI"/>
                <w:color w:val="222222"/>
                <w:sz w:val="15"/>
              </w:rPr>
              <w:t>1.4.2 Checkout Engine</w:t>
            </w:r>
          </w:p>
        </w:tc>
        <w:tc>
          <w:tcPr>
            <w:tcW w:w="1224" w:type="dxa"/>
            <w:shd w:val="clear" w:color="auto" w:fill="FAF7F2"/>
            <w:tcMar>
              <w:top w:w="70" w:type="dxa"/>
              <w:left w:w="90" w:type="dxa"/>
              <w:bottom w:w="70" w:type="dxa"/>
              <w:right w:w="90" w:type="dxa"/>
            </w:tcMar>
          </w:tcPr>
          <w:p w14:paraId="1EB4D460">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010B56D6">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59458939">
            <w:r>
              <w:rPr>
                <w:rFonts w:ascii="Segoe UI" w:hAnsi="Segoe UI"/>
                <w:color w:val="222222"/>
                <w:sz w:val="15"/>
              </w:rPr>
              <w:t>MAG-30</w:t>
            </w:r>
          </w:p>
        </w:tc>
        <w:tc>
          <w:tcPr>
            <w:tcW w:w="1224" w:type="dxa"/>
            <w:shd w:val="clear" w:color="auto" w:fill="FAF7F2"/>
            <w:tcMar>
              <w:top w:w="70" w:type="dxa"/>
              <w:left w:w="90" w:type="dxa"/>
              <w:bottom w:w="70" w:type="dxa"/>
              <w:right w:w="90" w:type="dxa"/>
            </w:tcMar>
          </w:tcPr>
          <w:p w14:paraId="54513CEB">
            <w:r>
              <w:rPr>
                <w:rFonts w:ascii="Segoe UI" w:hAnsi="Segoe UI"/>
                <w:color w:val="222222"/>
                <w:sz w:val="15"/>
              </w:rPr>
              <w:t>BookingController.java</w:t>
            </w:r>
          </w:p>
        </w:tc>
      </w:tr>
      <w:tr w14:paraId="377E093E">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03128E68">
            <w:r>
              <w:rPr>
                <w:rFonts w:ascii="Segoe UI" w:hAnsi="Segoe UI"/>
                <w:color w:val="222222"/>
                <w:sz w:val="15"/>
              </w:rPr>
              <w:t>**1.4.2.3**</w:t>
            </w:r>
          </w:p>
        </w:tc>
        <w:tc>
          <w:tcPr>
            <w:tcW w:w="1224" w:type="dxa"/>
            <w:tcMar>
              <w:top w:w="70" w:type="dxa"/>
              <w:left w:w="90" w:type="dxa"/>
              <w:bottom w:w="70" w:type="dxa"/>
              <w:right w:w="90" w:type="dxa"/>
            </w:tcMar>
          </w:tcPr>
          <w:p w14:paraId="65242024">
            <w:r>
              <w:rPr>
                <w:rFonts w:ascii="Segoe UI" w:hAnsi="Segoe UI"/>
                <w:color w:val="222222"/>
                <w:sz w:val="15"/>
              </w:rPr>
              <w:t>Vendor Lead Retrieval (GET /bookings/vendor/:id)</w:t>
            </w:r>
          </w:p>
        </w:tc>
        <w:tc>
          <w:tcPr>
            <w:tcW w:w="1224" w:type="dxa"/>
            <w:tcMar>
              <w:top w:w="70" w:type="dxa"/>
              <w:left w:w="90" w:type="dxa"/>
              <w:bottom w:w="70" w:type="dxa"/>
              <w:right w:w="90" w:type="dxa"/>
            </w:tcMar>
          </w:tcPr>
          <w:p w14:paraId="61332108">
            <w:r>
              <w:rPr>
                <w:rFonts w:ascii="Segoe UI" w:hAnsi="Segoe UI"/>
                <w:color w:val="222222"/>
                <w:sz w:val="15"/>
              </w:rPr>
              <w:t>1.4 Commerce &amp; Bookings</w:t>
            </w:r>
          </w:p>
        </w:tc>
        <w:tc>
          <w:tcPr>
            <w:tcW w:w="1224" w:type="dxa"/>
            <w:tcMar>
              <w:top w:w="70" w:type="dxa"/>
              <w:left w:w="90" w:type="dxa"/>
              <w:bottom w:w="70" w:type="dxa"/>
              <w:right w:w="90" w:type="dxa"/>
            </w:tcMar>
          </w:tcPr>
          <w:p w14:paraId="3FE442C0">
            <w:r>
              <w:rPr>
                <w:rFonts w:ascii="Segoe UI" w:hAnsi="Segoe UI"/>
                <w:color w:val="222222"/>
                <w:sz w:val="15"/>
              </w:rPr>
              <w:t>1.4.2 Checkout Engine</w:t>
            </w:r>
          </w:p>
        </w:tc>
        <w:tc>
          <w:tcPr>
            <w:tcW w:w="1224" w:type="dxa"/>
            <w:tcMar>
              <w:top w:w="70" w:type="dxa"/>
              <w:left w:w="90" w:type="dxa"/>
              <w:bottom w:w="70" w:type="dxa"/>
              <w:right w:w="90" w:type="dxa"/>
            </w:tcMar>
          </w:tcPr>
          <w:p w14:paraId="3F4C4F78">
            <w:r>
              <w:rPr>
                <w:rFonts w:ascii="Segoe UI" w:hAnsi="Segoe UI"/>
                <w:color w:val="222222"/>
                <w:sz w:val="15"/>
              </w:rPr>
              <w:t>Amanda</w:t>
            </w:r>
          </w:p>
        </w:tc>
        <w:tc>
          <w:tcPr>
            <w:tcW w:w="1224" w:type="dxa"/>
            <w:tcMar>
              <w:top w:w="70" w:type="dxa"/>
              <w:left w:w="90" w:type="dxa"/>
              <w:bottom w:w="70" w:type="dxa"/>
              <w:right w:w="90" w:type="dxa"/>
            </w:tcMar>
          </w:tcPr>
          <w:p w14:paraId="323FA3F2">
            <w:r>
              <w:rPr>
                <w:rFonts w:ascii="Segoe UI" w:hAnsi="Segoe UI"/>
                <w:color w:val="222222"/>
                <w:sz w:val="15"/>
              </w:rPr>
              <w:t>4h</w:t>
            </w:r>
          </w:p>
        </w:tc>
        <w:tc>
          <w:tcPr>
            <w:tcW w:w="1224" w:type="dxa"/>
            <w:tcMar>
              <w:top w:w="70" w:type="dxa"/>
              <w:left w:w="90" w:type="dxa"/>
              <w:bottom w:w="70" w:type="dxa"/>
              <w:right w:w="90" w:type="dxa"/>
            </w:tcMar>
          </w:tcPr>
          <w:p w14:paraId="4AF2F5F2">
            <w:r>
              <w:rPr>
                <w:rFonts w:ascii="Segoe UI" w:hAnsi="Segoe UI"/>
                <w:color w:val="222222"/>
                <w:sz w:val="15"/>
              </w:rPr>
              <w:t>MAG-30</w:t>
            </w:r>
          </w:p>
        </w:tc>
        <w:tc>
          <w:tcPr>
            <w:tcW w:w="1224" w:type="dxa"/>
            <w:tcMar>
              <w:top w:w="70" w:type="dxa"/>
              <w:left w:w="90" w:type="dxa"/>
              <w:bottom w:w="70" w:type="dxa"/>
              <w:right w:w="90" w:type="dxa"/>
            </w:tcMar>
          </w:tcPr>
          <w:p w14:paraId="35C191BE">
            <w:r>
              <w:rPr>
                <w:rFonts w:ascii="Segoe UI" w:hAnsi="Segoe UI"/>
                <w:color w:val="222222"/>
                <w:sz w:val="15"/>
              </w:rPr>
              <w:t>Vendor Leads Endpoint</w:t>
            </w:r>
          </w:p>
        </w:tc>
      </w:tr>
      <w:tr w14:paraId="3C7AB98D">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482C14F9">
            <w:r>
              <w:rPr>
                <w:rFonts w:ascii="Segoe UI" w:hAnsi="Segoe UI"/>
                <w:color w:val="222222"/>
                <w:sz w:val="15"/>
              </w:rPr>
              <w:t>**1.5.1.1**</w:t>
            </w:r>
          </w:p>
        </w:tc>
        <w:tc>
          <w:tcPr>
            <w:tcW w:w="1224" w:type="dxa"/>
            <w:shd w:val="clear" w:color="auto" w:fill="FAF7F2"/>
            <w:tcMar>
              <w:top w:w="70" w:type="dxa"/>
              <w:left w:w="90" w:type="dxa"/>
              <w:bottom w:w="70" w:type="dxa"/>
              <w:right w:w="90" w:type="dxa"/>
            </w:tcMar>
          </w:tcPr>
          <w:p w14:paraId="7ED71A68">
            <w:r>
              <w:rPr>
                <w:rFonts w:ascii="Segoe UI" w:hAnsi="Segoe UI"/>
                <w:color w:val="222222"/>
                <w:sz w:val="15"/>
              </w:rPr>
              <w:t>Role-Gated Admin Router (AdminRoute.jsx)</w:t>
            </w:r>
          </w:p>
        </w:tc>
        <w:tc>
          <w:tcPr>
            <w:tcW w:w="1224" w:type="dxa"/>
            <w:shd w:val="clear" w:color="auto" w:fill="FAF7F2"/>
            <w:tcMar>
              <w:top w:w="70" w:type="dxa"/>
              <w:left w:w="90" w:type="dxa"/>
              <w:bottom w:w="70" w:type="dxa"/>
              <w:right w:w="90" w:type="dxa"/>
            </w:tcMar>
          </w:tcPr>
          <w:p w14:paraId="229DE0DA">
            <w:r>
              <w:rPr>
                <w:rFonts w:ascii="Segoe UI" w:hAnsi="Segoe UI"/>
                <w:color w:val="222222"/>
                <w:sz w:val="15"/>
              </w:rPr>
              <w:t>1.5 Governance &amp; Admin</w:t>
            </w:r>
          </w:p>
        </w:tc>
        <w:tc>
          <w:tcPr>
            <w:tcW w:w="1224" w:type="dxa"/>
            <w:shd w:val="clear" w:color="auto" w:fill="FAF7F2"/>
            <w:tcMar>
              <w:top w:w="70" w:type="dxa"/>
              <w:left w:w="90" w:type="dxa"/>
              <w:bottom w:w="70" w:type="dxa"/>
              <w:right w:w="90" w:type="dxa"/>
            </w:tcMar>
          </w:tcPr>
          <w:p w14:paraId="27BEB587">
            <w:r>
              <w:rPr>
                <w:rFonts w:ascii="Segoe UI" w:hAnsi="Segoe UI"/>
                <w:color w:val="222222"/>
                <w:sz w:val="15"/>
              </w:rPr>
              <w:t>1.5.1 Admin Security</w:t>
            </w:r>
          </w:p>
        </w:tc>
        <w:tc>
          <w:tcPr>
            <w:tcW w:w="1224" w:type="dxa"/>
            <w:shd w:val="clear" w:color="auto" w:fill="FAF7F2"/>
            <w:tcMar>
              <w:top w:w="70" w:type="dxa"/>
              <w:left w:w="90" w:type="dxa"/>
              <w:bottom w:w="70" w:type="dxa"/>
              <w:right w:w="90" w:type="dxa"/>
            </w:tcMar>
          </w:tcPr>
          <w:p w14:paraId="7DE8A240">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578E3892">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3DC5EBDD">
            <w:r>
              <w:rPr>
                <w:rFonts w:ascii="Segoe UI" w:hAnsi="Segoe UI"/>
                <w:color w:val="222222"/>
                <w:sz w:val="15"/>
              </w:rPr>
              <w:t>MAG-23</w:t>
            </w:r>
          </w:p>
        </w:tc>
        <w:tc>
          <w:tcPr>
            <w:tcW w:w="1224" w:type="dxa"/>
            <w:shd w:val="clear" w:color="auto" w:fill="FAF7F2"/>
            <w:tcMar>
              <w:top w:w="70" w:type="dxa"/>
              <w:left w:w="90" w:type="dxa"/>
              <w:bottom w:w="70" w:type="dxa"/>
              <w:right w:w="90" w:type="dxa"/>
            </w:tcMar>
          </w:tcPr>
          <w:p w14:paraId="219F5243">
            <w:r>
              <w:rPr>
                <w:rFonts w:ascii="Segoe UI" w:hAnsi="Segoe UI"/>
                <w:color w:val="222222"/>
                <w:sz w:val="15"/>
              </w:rPr>
              <w:t>AdminRoute.jsx</w:t>
            </w:r>
          </w:p>
        </w:tc>
      </w:tr>
      <w:tr w14:paraId="32AC3F7C">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6E3680A">
            <w:r>
              <w:rPr>
                <w:rFonts w:ascii="Segoe UI" w:hAnsi="Segoe UI"/>
                <w:color w:val="222222"/>
                <w:sz w:val="15"/>
              </w:rPr>
              <w:t>**1.5.1.2**</w:t>
            </w:r>
          </w:p>
        </w:tc>
        <w:tc>
          <w:tcPr>
            <w:tcW w:w="1224" w:type="dxa"/>
            <w:tcMar>
              <w:top w:w="70" w:type="dxa"/>
              <w:left w:w="90" w:type="dxa"/>
              <w:bottom w:w="70" w:type="dxa"/>
              <w:right w:w="90" w:type="dxa"/>
            </w:tcMar>
          </w:tcPr>
          <w:p w14:paraId="12036A3F">
            <w:r>
              <w:rPr>
                <w:rFonts w:ascii="Segoe UI" w:hAnsi="Segoe UI"/>
                <w:color w:val="222222"/>
                <w:sz w:val="15"/>
              </w:rPr>
              <w:t>Spring Security Admin Authority Checks (hasRole)</w:t>
            </w:r>
          </w:p>
        </w:tc>
        <w:tc>
          <w:tcPr>
            <w:tcW w:w="1224" w:type="dxa"/>
            <w:tcMar>
              <w:top w:w="70" w:type="dxa"/>
              <w:left w:w="90" w:type="dxa"/>
              <w:bottom w:w="70" w:type="dxa"/>
              <w:right w:w="90" w:type="dxa"/>
            </w:tcMar>
          </w:tcPr>
          <w:p w14:paraId="6D136ABF">
            <w:r>
              <w:rPr>
                <w:rFonts w:ascii="Segoe UI" w:hAnsi="Segoe UI"/>
                <w:color w:val="222222"/>
                <w:sz w:val="15"/>
              </w:rPr>
              <w:t>1.5 Governance &amp; Admin</w:t>
            </w:r>
          </w:p>
        </w:tc>
        <w:tc>
          <w:tcPr>
            <w:tcW w:w="1224" w:type="dxa"/>
            <w:tcMar>
              <w:top w:w="70" w:type="dxa"/>
              <w:left w:w="90" w:type="dxa"/>
              <w:bottom w:w="70" w:type="dxa"/>
              <w:right w:w="90" w:type="dxa"/>
            </w:tcMar>
          </w:tcPr>
          <w:p w14:paraId="478011C0">
            <w:r>
              <w:rPr>
                <w:rFonts w:ascii="Segoe UI" w:hAnsi="Segoe UI"/>
                <w:color w:val="222222"/>
                <w:sz w:val="15"/>
              </w:rPr>
              <w:t>1.5.1 Admin Security</w:t>
            </w:r>
          </w:p>
        </w:tc>
        <w:tc>
          <w:tcPr>
            <w:tcW w:w="1224" w:type="dxa"/>
            <w:tcMar>
              <w:top w:w="70" w:type="dxa"/>
              <w:left w:w="90" w:type="dxa"/>
              <w:bottom w:w="70" w:type="dxa"/>
              <w:right w:w="90" w:type="dxa"/>
            </w:tcMar>
          </w:tcPr>
          <w:p w14:paraId="40B5E6B0">
            <w:r>
              <w:rPr>
                <w:rFonts w:ascii="Segoe UI" w:hAnsi="Segoe UI"/>
                <w:color w:val="222222"/>
                <w:sz w:val="15"/>
              </w:rPr>
              <w:t>Amanda</w:t>
            </w:r>
          </w:p>
        </w:tc>
        <w:tc>
          <w:tcPr>
            <w:tcW w:w="1224" w:type="dxa"/>
            <w:tcMar>
              <w:top w:w="70" w:type="dxa"/>
              <w:left w:w="90" w:type="dxa"/>
              <w:bottom w:w="70" w:type="dxa"/>
              <w:right w:w="90" w:type="dxa"/>
            </w:tcMar>
          </w:tcPr>
          <w:p w14:paraId="3BD9903A">
            <w:r>
              <w:rPr>
                <w:rFonts w:ascii="Segoe UI" w:hAnsi="Segoe UI"/>
                <w:color w:val="222222"/>
                <w:sz w:val="15"/>
              </w:rPr>
              <w:t>4h</w:t>
            </w:r>
          </w:p>
        </w:tc>
        <w:tc>
          <w:tcPr>
            <w:tcW w:w="1224" w:type="dxa"/>
            <w:tcMar>
              <w:top w:w="70" w:type="dxa"/>
              <w:left w:w="90" w:type="dxa"/>
              <w:bottom w:w="70" w:type="dxa"/>
              <w:right w:w="90" w:type="dxa"/>
            </w:tcMar>
          </w:tcPr>
          <w:p w14:paraId="7B7395E2">
            <w:r>
              <w:rPr>
                <w:rFonts w:ascii="Segoe UI" w:hAnsi="Segoe UI"/>
                <w:color w:val="222222"/>
                <w:sz w:val="15"/>
              </w:rPr>
              <w:t>MAG-19</w:t>
            </w:r>
          </w:p>
        </w:tc>
        <w:tc>
          <w:tcPr>
            <w:tcW w:w="1224" w:type="dxa"/>
            <w:tcMar>
              <w:top w:w="70" w:type="dxa"/>
              <w:left w:w="90" w:type="dxa"/>
              <w:bottom w:w="70" w:type="dxa"/>
              <w:right w:w="90" w:type="dxa"/>
            </w:tcMar>
          </w:tcPr>
          <w:p w14:paraId="5190E2A7">
            <w:r>
              <w:rPr>
                <w:rFonts w:ascii="Segoe UI" w:hAnsi="Segoe UI"/>
                <w:color w:val="222222"/>
                <w:sz w:val="15"/>
              </w:rPr>
              <w:t>SecurityConfig.java</w:t>
            </w:r>
          </w:p>
        </w:tc>
      </w:tr>
      <w:tr w14:paraId="097E1B06">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4BA7A83">
            <w:r>
              <w:rPr>
                <w:rFonts w:ascii="Segoe UI" w:hAnsi="Segoe UI"/>
                <w:color w:val="222222"/>
                <w:sz w:val="15"/>
              </w:rPr>
              <w:t>**1.5.2.1**</w:t>
            </w:r>
          </w:p>
        </w:tc>
        <w:tc>
          <w:tcPr>
            <w:tcW w:w="1224" w:type="dxa"/>
            <w:shd w:val="clear" w:color="auto" w:fill="FAF7F2"/>
            <w:tcMar>
              <w:top w:w="70" w:type="dxa"/>
              <w:left w:w="90" w:type="dxa"/>
              <w:bottom w:w="70" w:type="dxa"/>
              <w:right w:w="90" w:type="dxa"/>
            </w:tcMar>
          </w:tcPr>
          <w:p w14:paraId="6D8DD259">
            <w:r>
              <w:rPr>
                <w:rFonts w:ascii="Segoe UI" w:hAnsi="Segoe UI"/>
                <w:color w:val="222222"/>
                <w:sz w:val="15"/>
              </w:rPr>
              <w:t>Admin Stats Service &amp; Aggregate JPA Queries</w:t>
            </w:r>
          </w:p>
        </w:tc>
        <w:tc>
          <w:tcPr>
            <w:tcW w:w="1224" w:type="dxa"/>
            <w:shd w:val="clear" w:color="auto" w:fill="FAF7F2"/>
            <w:tcMar>
              <w:top w:w="70" w:type="dxa"/>
              <w:left w:w="90" w:type="dxa"/>
              <w:bottom w:w="70" w:type="dxa"/>
              <w:right w:w="90" w:type="dxa"/>
            </w:tcMar>
          </w:tcPr>
          <w:p w14:paraId="527A2153">
            <w:r>
              <w:rPr>
                <w:rFonts w:ascii="Segoe UI" w:hAnsi="Segoe UI"/>
                <w:color w:val="222222"/>
                <w:sz w:val="15"/>
              </w:rPr>
              <w:t>1.5 Governance &amp; Admin</w:t>
            </w:r>
          </w:p>
        </w:tc>
        <w:tc>
          <w:tcPr>
            <w:tcW w:w="1224" w:type="dxa"/>
            <w:shd w:val="clear" w:color="auto" w:fill="FAF7F2"/>
            <w:tcMar>
              <w:top w:w="70" w:type="dxa"/>
              <w:left w:w="90" w:type="dxa"/>
              <w:bottom w:w="70" w:type="dxa"/>
              <w:right w:w="90" w:type="dxa"/>
            </w:tcMar>
          </w:tcPr>
          <w:p w14:paraId="262BCACC">
            <w:r>
              <w:rPr>
                <w:rFonts w:ascii="Segoe UI" w:hAnsi="Segoe UI"/>
                <w:color w:val="222222"/>
                <w:sz w:val="15"/>
              </w:rPr>
              <w:t>1.5.2 KPI Dashboard</w:t>
            </w:r>
          </w:p>
        </w:tc>
        <w:tc>
          <w:tcPr>
            <w:tcW w:w="1224" w:type="dxa"/>
            <w:shd w:val="clear" w:color="auto" w:fill="FAF7F2"/>
            <w:tcMar>
              <w:top w:w="70" w:type="dxa"/>
              <w:left w:w="90" w:type="dxa"/>
              <w:bottom w:w="70" w:type="dxa"/>
              <w:right w:w="90" w:type="dxa"/>
            </w:tcMar>
          </w:tcPr>
          <w:p w14:paraId="23539F26">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05157604">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59CF77D5">
            <w:r>
              <w:rPr>
                <w:rFonts w:ascii="Segoe UI" w:hAnsi="Segoe UI"/>
                <w:color w:val="222222"/>
                <w:sz w:val="15"/>
              </w:rPr>
              <w:t>MAG-19</w:t>
            </w:r>
          </w:p>
        </w:tc>
        <w:tc>
          <w:tcPr>
            <w:tcW w:w="1224" w:type="dxa"/>
            <w:shd w:val="clear" w:color="auto" w:fill="FAF7F2"/>
            <w:tcMar>
              <w:top w:w="70" w:type="dxa"/>
              <w:left w:w="90" w:type="dxa"/>
              <w:bottom w:w="70" w:type="dxa"/>
              <w:right w:w="90" w:type="dxa"/>
            </w:tcMar>
          </w:tcPr>
          <w:p w14:paraId="7A513C99">
            <w:r>
              <w:rPr>
                <w:rFonts w:ascii="Segoe UI" w:hAnsi="Segoe UI"/>
                <w:color w:val="222222"/>
                <w:sz w:val="15"/>
              </w:rPr>
              <w:t>AdminServiceImpl.java</w:t>
            </w:r>
          </w:p>
        </w:tc>
      </w:tr>
      <w:tr w14:paraId="76DDC431">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77D0B44B">
            <w:r>
              <w:rPr>
                <w:rFonts w:ascii="Segoe UI" w:hAnsi="Segoe UI"/>
                <w:color w:val="222222"/>
                <w:sz w:val="15"/>
              </w:rPr>
              <w:t>**1.5.2.2**</w:t>
            </w:r>
          </w:p>
        </w:tc>
        <w:tc>
          <w:tcPr>
            <w:tcW w:w="1224" w:type="dxa"/>
            <w:tcMar>
              <w:top w:w="70" w:type="dxa"/>
              <w:left w:w="90" w:type="dxa"/>
              <w:bottom w:w="70" w:type="dxa"/>
              <w:right w:w="90" w:type="dxa"/>
            </w:tcMar>
          </w:tcPr>
          <w:p w14:paraId="4D00CE23">
            <w:r>
              <w:rPr>
                <w:rFonts w:ascii="Segoe UI" w:hAnsi="Segoe UI"/>
                <w:color w:val="222222"/>
                <w:sz w:val="15"/>
              </w:rPr>
              <w:t>Admin Dashboard Overview UI (/admin)</w:t>
            </w:r>
          </w:p>
        </w:tc>
        <w:tc>
          <w:tcPr>
            <w:tcW w:w="1224" w:type="dxa"/>
            <w:tcMar>
              <w:top w:w="70" w:type="dxa"/>
              <w:left w:w="90" w:type="dxa"/>
              <w:bottom w:w="70" w:type="dxa"/>
              <w:right w:w="90" w:type="dxa"/>
            </w:tcMar>
          </w:tcPr>
          <w:p w14:paraId="102158F3">
            <w:r>
              <w:rPr>
                <w:rFonts w:ascii="Segoe UI" w:hAnsi="Segoe UI"/>
                <w:color w:val="222222"/>
                <w:sz w:val="15"/>
              </w:rPr>
              <w:t>1.5 Governance &amp; Admin</w:t>
            </w:r>
          </w:p>
        </w:tc>
        <w:tc>
          <w:tcPr>
            <w:tcW w:w="1224" w:type="dxa"/>
            <w:tcMar>
              <w:top w:w="70" w:type="dxa"/>
              <w:left w:w="90" w:type="dxa"/>
              <w:bottom w:w="70" w:type="dxa"/>
              <w:right w:w="90" w:type="dxa"/>
            </w:tcMar>
          </w:tcPr>
          <w:p w14:paraId="5A038CB1">
            <w:r>
              <w:rPr>
                <w:rFonts w:ascii="Segoe UI" w:hAnsi="Segoe UI"/>
                <w:color w:val="222222"/>
                <w:sz w:val="15"/>
              </w:rPr>
              <w:t>1.5.2 KPI Dashboard</w:t>
            </w:r>
          </w:p>
        </w:tc>
        <w:tc>
          <w:tcPr>
            <w:tcW w:w="1224" w:type="dxa"/>
            <w:tcMar>
              <w:top w:w="70" w:type="dxa"/>
              <w:left w:w="90" w:type="dxa"/>
              <w:bottom w:w="70" w:type="dxa"/>
              <w:right w:w="90" w:type="dxa"/>
            </w:tcMar>
          </w:tcPr>
          <w:p w14:paraId="2F135D8A">
            <w:r>
              <w:rPr>
                <w:rFonts w:ascii="Segoe UI" w:hAnsi="Segoe UI"/>
                <w:color w:val="222222"/>
                <w:sz w:val="15"/>
              </w:rPr>
              <w:t>Dileepa</w:t>
            </w:r>
          </w:p>
        </w:tc>
        <w:tc>
          <w:tcPr>
            <w:tcW w:w="1224" w:type="dxa"/>
            <w:tcMar>
              <w:top w:w="70" w:type="dxa"/>
              <w:left w:w="90" w:type="dxa"/>
              <w:bottom w:w="70" w:type="dxa"/>
              <w:right w:w="90" w:type="dxa"/>
            </w:tcMar>
          </w:tcPr>
          <w:p w14:paraId="59790618">
            <w:r>
              <w:rPr>
                <w:rFonts w:ascii="Segoe UI" w:hAnsi="Segoe UI"/>
                <w:color w:val="222222"/>
                <w:sz w:val="15"/>
              </w:rPr>
              <w:t>5h</w:t>
            </w:r>
          </w:p>
        </w:tc>
        <w:tc>
          <w:tcPr>
            <w:tcW w:w="1224" w:type="dxa"/>
            <w:tcMar>
              <w:top w:w="70" w:type="dxa"/>
              <w:left w:w="90" w:type="dxa"/>
              <w:bottom w:w="70" w:type="dxa"/>
              <w:right w:w="90" w:type="dxa"/>
            </w:tcMar>
          </w:tcPr>
          <w:p w14:paraId="4550E65D">
            <w:r>
              <w:rPr>
                <w:rFonts w:ascii="Segoe UI" w:hAnsi="Segoe UI"/>
                <w:color w:val="222222"/>
                <w:sz w:val="15"/>
              </w:rPr>
              <w:t>MAG-20</w:t>
            </w:r>
          </w:p>
        </w:tc>
        <w:tc>
          <w:tcPr>
            <w:tcW w:w="1224" w:type="dxa"/>
            <w:tcMar>
              <w:top w:w="70" w:type="dxa"/>
              <w:left w:w="90" w:type="dxa"/>
              <w:bottom w:w="70" w:type="dxa"/>
              <w:right w:w="90" w:type="dxa"/>
            </w:tcMar>
          </w:tcPr>
          <w:p w14:paraId="7AC1EC9E">
            <w:r>
              <w:rPr>
                <w:rFonts w:ascii="Segoe UI" w:hAnsi="Segoe UI"/>
                <w:color w:val="222222"/>
                <w:sz w:val="15"/>
              </w:rPr>
              <w:t>AdminDashboard.jsx</w:t>
            </w:r>
          </w:p>
        </w:tc>
      </w:tr>
      <w:tr w14:paraId="45BE0AF6">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43D26979">
            <w:r>
              <w:rPr>
                <w:rFonts w:ascii="Segoe UI" w:hAnsi="Segoe UI"/>
                <w:color w:val="222222"/>
                <w:sz w:val="15"/>
              </w:rPr>
              <w:t>**1.5.3.1**</w:t>
            </w:r>
          </w:p>
        </w:tc>
        <w:tc>
          <w:tcPr>
            <w:tcW w:w="1224" w:type="dxa"/>
            <w:shd w:val="clear" w:color="auto" w:fill="FAF7F2"/>
            <w:tcMar>
              <w:top w:w="70" w:type="dxa"/>
              <w:left w:w="90" w:type="dxa"/>
              <w:bottom w:w="70" w:type="dxa"/>
              <w:right w:w="90" w:type="dxa"/>
            </w:tcMar>
          </w:tcPr>
          <w:p w14:paraId="1384D491">
            <w:r>
              <w:rPr>
                <w:rFonts w:ascii="Segoe UI" w:hAnsi="Segoe UI"/>
                <w:color w:val="222222"/>
                <w:sz w:val="15"/>
              </w:rPr>
              <w:t>Pending Vendor Moderation Queue UI</w:t>
            </w:r>
          </w:p>
        </w:tc>
        <w:tc>
          <w:tcPr>
            <w:tcW w:w="1224" w:type="dxa"/>
            <w:shd w:val="clear" w:color="auto" w:fill="FAF7F2"/>
            <w:tcMar>
              <w:top w:w="70" w:type="dxa"/>
              <w:left w:w="90" w:type="dxa"/>
              <w:bottom w:w="70" w:type="dxa"/>
              <w:right w:w="90" w:type="dxa"/>
            </w:tcMar>
          </w:tcPr>
          <w:p w14:paraId="29521C40">
            <w:r>
              <w:rPr>
                <w:rFonts w:ascii="Segoe UI" w:hAnsi="Segoe UI"/>
                <w:color w:val="222222"/>
                <w:sz w:val="15"/>
              </w:rPr>
              <w:t>1.5 Governance &amp; Admin</w:t>
            </w:r>
          </w:p>
        </w:tc>
        <w:tc>
          <w:tcPr>
            <w:tcW w:w="1224" w:type="dxa"/>
            <w:shd w:val="clear" w:color="auto" w:fill="FAF7F2"/>
            <w:tcMar>
              <w:top w:w="70" w:type="dxa"/>
              <w:left w:w="90" w:type="dxa"/>
              <w:bottom w:w="70" w:type="dxa"/>
              <w:right w:w="90" w:type="dxa"/>
            </w:tcMar>
          </w:tcPr>
          <w:p w14:paraId="7DBC0E2F">
            <w:r>
              <w:rPr>
                <w:rFonts w:ascii="Segoe UI" w:hAnsi="Segoe UI"/>
                <w:color w:val="222222"/>
                <w:sz w:val="15"/>
              </w:rPr>
              <w:t>1.5.3 Listing Moderation</w:t>
            </w:r>
          </w:p>
        </w:tc>
        <w:tc>
          <w:tcPr>
            <w:tcW w:w="1224" w:type="dxa"/>
            <w:shd w:val="clear" w:color="auto" w:fill="FAF7F2"/>
            <w:tcMar>
              <w:top w:w="70" w:type="dxa"/>
              <w:left w:w="90" w:type="dxa"/>
              <w:bottom w:w="70" w:type="dxa"/>
              <w:right w:w="90" w:type="dxa"/>
            </w:tcMar>
          </w:tcPr>
          <w:p w14:paraId="5E1A8D69">
            <w:r>
              <w:rPr>
                <w:rFonts w:ascii="Segoe UI" w:hAnsi="Segoe UI"/>
                <w:color w:val="222222"/>
                <w:sz w:val="15"/>
              </w:rPr>
              <w:t>Dileepa</w:t>
            </w:r>
          </w:p>
        </w:tc>
        <w:tc>
          <w:tcPr>
            <w:tcW w:w="1224" w:type="dxa"/>
            <w:shd w:val="clear" w:color="auto" w:fill="FAF7F2"/>
            <w:tcMar>
              <w:top w:w="70" w:type="dxa"/>
              <w:left w:w="90" w:type="dxa"/>
              <w:bottom w:w="70" w:type="dxa"/>
              <w:right w:w="90" w:type="dxa"/>
            </w:tcMar>
          </w:tcPr>
          <w:p w14:paraId="1FCA97E3">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283BE80B">
            <w:r>
              <w:rPr>
                <w:rFonts w:ascii="Segoe UI" w:hAnsi="Segoe UI"/>
                <w:color w:val="222222"/>
                <w:sz w:val="15"/>
              </w:rPr>
              <w:t>MAG-20</w:t>
            </w:r>
          </w:p>
        </w:tc>
        <w:tc>
          <w:tcPr>
            <w:tcW w:w="1224" w:type="dxa"/>
            <w:shd w:val="clear" w:color="auto" w:fill="FAF7F2"/>
            <w:tcMar>
              <w:top w:w="70" w:type="dxa"/>
              <w:left w:w="90" w:type="dxa"/>
              <w:bottom w:w="70" w:type="dxa"/>
              <w:right w:w="90" w:type="dxa"/>
            </w:tcMar>
          </w:tcPr>
          <w:p w14:paraId="5BCA7E75">
            <w:r>
              <w:rPr>
                <w:rFonts w:ascii="Segoe UI" w:hAnsi="Segoe UI"/>
                <w:color w:val="222222"/>
                <w:sz w:val="15"/>
              </w:rPr>
              <w:t>VendorApprovals.jsx</w:t>
            </w:r>
          </w:p>
        </w:tc>
      </w:tr>
      <w:tr w14:paraId="3FF7CFB6">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2F684ACC">
            <w:r>
              <w:rPr>
                <w:rFonts w:ascii="Segoe UI" w:hAnsi="Segoe UI"/>
                <w:color w:val="222222"/>
                <w:sz w:val="15"/>
              </w:rPr>
              <w:t>**1.5.3.2**</w:t>
            </w:r>
          </w:p>
        </w:tc>
        <w:tc>
          <w:tcPr>
            <w:tcW w:w="1224" w:type="dxa"/>
            <w:tcMar>
              <w:top w:w="70" w:type="dxa"/>
              <w:left w:w="90" w:type="dxa"/>
              <w:bottom w:w="70" w:type="dxa"/>
              <w:right w:w="90" w:type="dxa"/>
            </w:tcMar>
          </w:tcPr>
          <w:p w14:paraId="3C0DA4B2">
            <w:r>
              <w:rPr>
                <w:rFonts w:ascii="Segoe UI" w:hAnsi="Segoe UI"/>
                <w:color w:val="222222"/>
                <w:sz w:val="15"/>
              </w:rPr>
              <w:t>Vendor Approval &amp; Rejection REST Endpoints</w:t>
            </w:r>
          </w:p>
        </w:tc>
        <w:tc>
          <w:tcPr>
            <w:tcW w:w="1224" w:type="dxa"/>
            <w:tcMar>
              <w:top w:w="70" w:type="dxa"/>
              <w:left w:w="90" w:type="dxa"/>
              <w:bottom w:w="70" w:type="dxa"/>
              <w:right w:w="90" w:type="dxa"/>
            </w:tcMar>
          </w:tcPr>
          <w:p w14:paraId="73910D3E">
            <w:r>
              <w:rPr>
                <w:rFonts w:ascii="Segoe UI" w:hAnsi="Segoe UI"/>
                <w:color w:val="222222"/>
                <w:sz w:val="15"/>
              </w:rPr>
              <w:t>1.5 Governance &amp; Admin</w:t>
            </w:r>
          </w:p>
        </w:tc>
        <w:tc>
          <w:tcPr>
            <w:tcW w:w="1224" w:type="dxa"/>
            <w:tcMar>
              <w:top w:w="70" w:type="dxa"/>
              <w:left w:w="90" w:type="dxa"/>
              <w:bottom w:w="70" w:type="dxa"/>
              <w:right w:w="90" w:type="dxa"/>
            </w:tcMar>
          </w:tcPr>
          <w:p w14:paraId="586FA8FA">
            <w:r>
              <w:rPr>
                <w:rFonts w:ascii="Segoe UI" w:hAnsi="Segoe UI"/>
                <w:color w:val="222222"/>
                <w:sz w:val="15"/>
              </w:rPr>
              <w:t>1.5.3 Listing Moderation</w:t>
            </w:r>
          </w:p>
        </w:tc>
        <w:tc>
          <w:tcPr>
            <w:tcW w:w="1224" w:type="dxa"/>
            <w:tcMar>
              <w:top w:w="70" w:type="dxa"/>
              <w:left w:w="90" w:type="dxa"/>
              <w:bottom w:w="70" w:type="dxa"/>
              <w:right w:w="90" w:type="dxa"/>
            </w:tcMar>
          </w:tcPr>
          <w:p w14:paraId="3F597589">
            <w:r>
              <w:rPr>
                <w:rFonts w:ascii="Segoe UI" w:hAnsi="Segoe UI"/>
                <w:color w:val="222222"/>
                <w:sz w:val="15"/>
              </w:rPr>
              <w:t>Amanda</w:t>
            </w:r>
          </w:p>
        </w:tc>
        <w:tc>
          <w:tcPr>
            <w:tcW w:w="1224" w:type="dxa"/>
            <w:tcMar>
              <w:top w:w="70" w:type="dxa"/>
              <w:left w:w="90" w:type="dxa"/>
              <w:bottom w:w="70" w:type="dxa"/>
              <w:right w:w="90" w:type="dxa"/>
            </w:tcMar>
          </w:tcPr>
          <w:p w14:paraId="61A29978">
            <w:r>
              <w:rPr>
                <w:rFonts w:ascii="Segoe UI" w:hAnsi="Segoe UI"/>
                <w:color w:val="222222"/>
                <w:sz w:val="15"/>
              </w:rPr>
              <w:t>4h</w:t>
            </w:r>
          </w:p>
        </w:tc>
        <w:tc>
          <w:tcPr>
            <w:tcW w:w="1224" w:type="dxa"/>
            <w:tcMar>
              <w:top w:w="70" w:type="dxa"/>
              <w:left w:w="90" w:type="dxa"/>
              <w:bottom w:w="70" w:type="dxa"/>
              <w:right w:w="90" w:type="dxa"/>
            </w:tcMar>
          </w:tcPr>
          <w:p w14:paraId="3FA567C3">
            <w:r>
              <w:rPr>
                <w:rFonts w:ascii="Segoe UI" w:hAnsi="Segoe UI"/>
                <w:color w:val="222222"/>
                <w:sz w:val="15"/>
              </w:rPr>
              <w:t>MAG-19</w:t>
            </w:r>
          </w:p>
        </w:tc>
        <w:tc>
          <w:tcPr>
            <w:tcW w:w="1224" w:type="dxa"/>
            <w:tcMar>
              <w:top w:w="70" w:type="dxa"/>
              <w:left w:w="90" w:type="dxa"/>
              <w:bottom w:w="70" w:type="dxa"/>
              <w:right w:w="90" w:type="dxa"/>
            </w:tcMar>
          </w:tcPr>
          <w:p w14:paraId="4AD37E1A">
            <w:r>
              <w:rPr>
                <w:rFonts w:ascii="Segoe UI" w:hAnsi="Segoe UI"/>
                <w:color w:val="222222"/>
                <w:sz w:val="15"/>
              </w:rPr>
              <w:t>Approve/Reject APIs</w:t>
            </w:r>
          </w:p>
        </w:tc>
      </w:tr>
      <w:tr w14:paraId="43AA8AFF">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3BB55FE4">
            <w:r>
              <w:rPr>
                <w:rFonts w:ascii="Segoe UI" w:hAnsi="Segoe UI"/>
                <w:color w:val="222222"/>
                <w:sz w:val="15"/>
              </w:rPr>
              <w:t>**1.5.3.3**</w:t>
            </w:r>
          </w:p>
        </w:tc>
        <w:tc>
          <w:tcPr>
            <w:tcW w:w="1224" w:type="dxa"/>
            <w:shd w:val="clear" w:color="auto" w:fill="FAF7F2"/>
            <w:tcMar>
              <w:top w:w="70" w:type="dxa"/>
              <w:left w:w="90" w:type="dxa"/>
              <w:bottom w:w="70" w:type="dxa"/>
              <w:right w:w="90" w:type="dxa"/>
            </w:tcMar>
          </w:tcPr>
          <w:p w14:paraId="3D346D63">
            <w:r>
              <w:rPr>
                <w:rFonts w:ascii="Segoe UI" w:hAnsi="Segoe UI"/>
                <w:color w:val="222222"/>
                <w:sz w:val="15"/>
              </w:rPr>
              <w:t>User Account Suspension Controls (/admin/users)</w:t>
            </w:r>
          </w:p>
        </w:tc>
        <w:tc>
          <w:tcPr>
            <w:tcW w:w="1224" w:type="dxa"/>
            <w:shd w:val="clear" w:color="auto" w:fill="FAF7F2"/>
            <w:tcMar>
              <w:top w:w="70" w:type="dxa"/>
              <w:left w:w="90" w:type="dxa"/>
              <w:bottom w:w="70" w:type="dxa"/>
              <w:right w:w="90" w:type="dxa"/>
            </w:tcMar>
          </w:tcPr>
          <w:p w14:paraId="0EB3BB7A">
            <w:r>
              <w:rPr>
                <w:rFonts w:ascii="Segoe UI" w:hAnsi="Segoe UI"/>
                <w:color w:val="222222"/>
                <w:sz w:val="15"/>
              </w:rPr>
              <w:t>1.5 Governance &amp; Admin</w:t>
            </w:r>
          </w:p>
        </w:tc>
        <w:tc>
          <w:tcPr>
            <w:tcW w:w="1224" w:type="dxa"/>
            <w:shd w:val="clear" w:color="auto" w:fill="FAF7F2"/>
            <w:tcMar>
              <w:top w:w="70" w:type="dxa"/>
              <w:left w:w="90" w:type="dxa"/>
              <w:bottom w:w="70" w:type="dxa"/>
              <w:right w:w="90" w:type="dxa"/>
            </w:tcMar>
          </w:tcPr>
          <w:p w14:paraId="3B835C58">
            <w:r>
              <w:rPr>
                <w:rFonts w:ascii="Segoe UI" w:hAnsi="Segoe UI"/>
                <w:color w:val="222222"/>
                <w:sz w:val="15"/>
              </w:rPr>
              <w:t>1.5.3 Listing Moderation</w:t>
            </w:r>
          </w:p>
        </w:tc>
        <w:tc>
          <w:tcPr>
            <w:tcW w:w="1224" w:type="dxa"/>
            <w:shd w:val="clear" w:color="auto" w:fill="FAF7F2"/>
            <w:tcMar>
              <w:top w:w="70" w:type="dxa"/>
              <w:left w:w="90" w:type="dxa"/>
              <w:bottom w:w="70" w:type="dxa"/>
              <w:right w:w="90" w:type="dxa"/>
            </w:tcMar>
          </w:tcPr>
          <w:p w14:paraId="07CDA6A9">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79FF855D">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6365764F">
            <w:r>
              <w:rPr>
                <w:rFonts w:ascii="Segoe UI" w:hAnsi="Segoe UI"/>
                <w:color w:val="222222"/>
                <w:sz w:val="15"/>
              </w:rPr>
              <w:t>MAG-19</w:t>
            </w:r>
          </w:p>
        </w:tc>
        <w:tc>
          <w:tcPr>
            <w:tcW w:w="1224" w:type="dxa"/>
            <w:shd w:val="clear" w:color="auto" w:fill="FAF7F2"/>
            <w:tcMar>
              <w:top w:w="70" w:type="dxa"/>
              <w:left w:w="90" w:type="dxa"/>
              <w:bottom w:w="70" w:type="dxa"/>
              <w:right w:w="90" w:type="dxa"/>
            </w:tcMar>
          </w:tcPr>
          <w:p w14:paraId="56B3CAD4">
            <w:r>
              <w:rPr>
                <w:rFonts w:ascii="Segoe UI" w:hAnsi="Segoe UI"/>
                <w:color w:val="222222"/>
                <w:sz w:val="15"/>
              </w:rPr>
              <w:t>UserManagement.jsx</w:t>
            </w:r>
          </w:p>
        </w:tc>
      </w:tr>
      <w:tr w14:paraId="42F48905">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4886480E">
            <w:r>
              <w:rPr>
                <w:rFonts w:ascii="Segoe UI" w:hAnsi="Segoe UI"/>
                <w:color w:val="222222"/>
                <w:sz w:val="15"/>
              </w:rPr>
              <w:t>**1.6.1.1**</w:t>
            </w:r>
          </w:p>
        </w:tc>
        <w:tc>
          <w:tcPr>
            <w:tcW w:w="1224" w:type="dxa"/>
            <w:tcMar>
              <w:top w:w="70" w:type="dxa"/>
              <w:left w:w="90" w:type="dxa"/>
              <w:bottom w:w="70" w:type="dxa"/>
              <w:right w:w="90" w:type="dxa"/>
            </w:tcMar>
          </w:tcPr>
          <w:p w14:paraId="272418A1">
            <w:r>
              <w:rPr>
                <w:rFonts w:ascii="Segoe UI" w:hAnsi="Segoe UI"/>
                <w:color w:val="222222"/>
                <w:sz w:val="15"/>
              </w:rPr>
              <w:t>SessionTokenAuthenticationFilter Implementation</w:t>
            </w:r>
          </w:p>
        </w:tc>
        <w:tc>
          <w:tcPr>
            <w:tcW w:w="1224" w:type="dxa"/>
            <w:tcMar>
              <w:top w:w="70" w:type="dxa"/>
              <w:left w:w="90" w:type="dxa"/>
              <w:bottom w:w="70" w:type="dxa"/>
              <w:right w:w="90" w:type="dxa"/>
            </w:tcMar>
          </w:tcPr>
          <w:p w14:paraId="64733294">
            <w:r>
              <w:rPr>
                <w:rFonts w:ascii="Segoe UI" w:hAnsi="Segoe UI"/>
                <w:color w:val="222222"/>
                <w:sz w:val="15"/>
              </w:rPr>
              <w:t>1.6 DevOps &amp; QA</w:t>
            </w:r>
          </w:p>
        </w:tc>
        <w:tc>
          <w:tcPr>
            <w:tcW w:w="1224" w:type="dxa"/>
            <w:tcMar>
              <w:top w:w="70" w:type="dxa"/>
              <w:left w:w="90" w:type="dxa"/>
              <w:bottom w:w="70" w:type="dxa"/>
              <w:right w:w="90" w:type="dxa"/>
            </w:tcMar>
          </w:tcPr>
          <w:p w14:paraId="7F4D3A8C">
            <w:r>
              <w:rPr>
                <w:rFonts w:ascii="Segoe UI" w:hAnsi="Segoe UI"/>
                <w:color w:val="222222"/>
                <w:sz w:val="15"/>
              </w:rPr>
              <w:t>1.6.1 Security Architecture</w:t>
            </w:r>
          </w:p>
        </w:tc>
        <w:tc>
          <w:tcPr>
            <w:tcW w:w="1224" w:type="dxa"/>
            <w:tcMar>
              <w:top w:w="70" w:type="dxa"/>
              <w:left w:w="90" w:type="dxa"/>
              <w:bottom w:w="70" w:type="dxa"/>
              <w:right w:w="90" w:type="dxa"/>
            </w:tcMar>
          </w:tcPr>
          <w:p w14:paraId="67FF45D9">
            <w:r>
              <w:rPr>
                <w:rFonts w:ascii="Segoe UI" w:hAnsi="Segoe UI"/>
                <w:color w:val="222222"/>
                <w:sz w:val="15"/>
              </w:rPr>
              <w:t>Amanda</w:t>
            </w:r>
          </w:p>
        </w:tc>
        <w:tc>
          <w:tcPr>
            <w:tcW w:w="1224" w:type="dxa"/>
            <w:tcMar>
              <w:top w:w="70" w:type="dxa"/>
              <w:left w:w="90" w:type="dxa"/>
              <w:bottom w:w="70" w:type="dxa"/>
              <w:right w:w="90" w:type="dxa"/>
            </w:tcMar>
          </w:tcPr>
          <w:p w14:paraId="397D191D">
            <w:r>
              <w:rPr>
                <w:rFonts w:ascii="Segoe UI" w:hAnsi="Segoe UI"/>
                <w:color w:val="222222"/>
                <w:sz w:val="15"/>
              </w:rPr>
              <w:t>6h</w:t>
            </w:r>
          </w:p>
        </w:tc>
        <w:tc>
          <w:tcPr>
            <w:tcW w:w="1224" w:type="dxa"/>
            <w:tcMar>
              <w:top w:w="70" w:type="dxa"/>
              <w:left w:w="90" w:type="dxa"/>
              <w:bottom w:w="70" w:type="dxa"/>
              <w:right w:w="90" w:type="dxa"/>
            </w:tcMar>
          </w:tcPr>
          <w:p w14:paraId="57E76563">
            <w:r>
              <w:rPr>
                <w:rFonts w:ascii="Segoe UI" w:hAnsi="Segoe UI"/>
                <w:color w:val="222222"/>
                <w:sz w:val="15"/>
              </w:rPr>
              <w:t>MAG-27</w:t>
            </w:r>
          </w:p>
        </w:tc>
        <w:tc>
          <w:tcPr>
            <w:tcW w:w="1224" w:type="dxa"/>
            <w:tcMar>
              <w:top w:w="70" w:type="dxa"/>
              <w:left w:w="90" w:type="dxa"/>
              <w:bottom w:w="70" w:type="dxa"/>
              <w:right w:w="90" w:type="dxa"/>
            </w:tcMar>
          </w:tcPr>
          <w:p w14:paraId="6301B87D">
            <w:r>
              <w:rPr>
                <w:rFonts w:ascii="Segoe UI" w:hAnsi="Segoe UI"/>
                <w:color w:val="222222"/>
                <w:sz w:val="15"/>
              </w:rPr>
              <w:t>Auth Filter Class</w:t>
            </w:r>
          </w:p>
        </w:tc>
      </w:tr>
      <w:tr w14:paraId="2F3510E2">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847209C">
            <w:r>
              <w:rPr>
                <w:rFonts w:ascii="Segoe UI" w:hAnsi="Segoe UI"/>
                <w:color w:val="222222"/>
                <w:sz w:val="15"/>
              </w:rPr>
              <w:t>**1.6.1.2**</w:t>
            </w:r>
          </w:p>
        </w:tc>
        <w:tc>
          <w:tcPr>
            <w:tcW w:w="1224" w:type="dxa"/>
            <w:shd w:val="clear" w:color="auto" w:fill="FAF7F2"/>
            <w:tcMar>
              <w:top w:w="70" w:type="dxa"/>
              <w:left w:w="90" w:type="dxa"/>
              <w:bottom w:w="70" w:type="dxa"/>
              <w:right w:w="90" w:type="dxa"/>
            </w:tcMar>
          </w:tcPr>
          <w:p w14:paraId="660BB7FA">
            <w:r>
              <w:rPr>
                <w:rFonts w:ascii="Segoe UI" w:hAnsi="Segoe UI"/>
                <w:color w:val="222222"/>
                <w:sz w:val="15"/>
              </w:rPr>
              <w:t>BCrypt Password Hashing &amp; Case-Insensitive Auth</w:t>
            </w:r>
          </w:p>
        </w:tc>
        <w:tc>
          <w:tcPr>
            <w:tcW w:w="1224" w:type="dxa"/>
            <w:shd w:val="clear" w:color="auto" w:fill="FAF7F2"/>
            <w:tcMar>
              <w:top w:w="70" w:type="dxa"/>
              <w:left w:w="90" w:type="dxa"/>
              <w:bottom w:w="70" w:type="dxa"/>
              <w:right w:w="90" w:type="dxa"/>
            </w:tcMar>
          </w:tcPr>
          <w:p w14:paraId="1919E2F0">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224D2432">
            <w:r>
              <w:rPr>
                <w:rFonts w:ascii="Segoe UI" w:hAnsi="Segoe UI"/>
                <w:color w:val="222222"/>
                <w:sz w:val="15"/>
              </w:rPr>
              <w:t>1.6.1 Security Architecture</w:t>
            </w:r>
          </w:p>
        </w:tc>
        <w:tc>
          <w:tcPr>
            <w:tcW w:w="1224" w:type="dxa"/>
            <w:shd w:val="clear" w:color="auto" w:fill="FAF7F2"/>
            <w:tcMar>
              <w:top w:w="70" w:type="dxa"/>
              <w:left w:w="90" w:type="dxa"/>
              <w:bottom w:w="70" w:type="dxa"/>
              <w:right w:w="90" w:type="dxa"/>
            </w:tcMar>
          </w:tcPr>
          <w:p w14:paraId="23796D2D">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581AB02E">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0385875D">
            <w:r>
              <w:rPr>
                <w:rFonts w:ascii="Segoe UI" w:hAnsi="Segoe UI"/>
                <w:color w:val="222222"/>
                <w:sz w:val="15"/>
              </w:rPr>
              <w:t>MAG-32</w:t>
            </w:r>
          </w:p>
        </w:tc>
        <w:tc>
          <w:tcPr>
            <w:tcW w:w="1224" w:type="dxa"/>
            <w:shd w:val="clear" w:color="auto" w:fill="FAF7F2"/>
            <w:tcMar>
              <w:top w:w="70" w:type="dxa"/>
              <w:left w:w="90" w:type="dxa"/>
              <w:bottom w:w="70" w:type="dxa"/>
              <w:right w:w="90" w:type="dxa"/>
            </w:tcMar>
          </w:tcPr>
          <w:p w14:paraId="7980F015">
            <w:r>
              <w:rPr>
                <w:rFonts w:ascii="Segoe UI" w:hAnsi="Segoe UI"/>
                <w:color w:val="222222"/>
                <w:sz w:val="15"/>
              </w:rPr>
              <w:t>BCrypt Configuration</w:t>
            </w:r>
          </w:p>
        </w:tc>
      </w:tr>
      <w:tr w14:paraId="1913B9C7">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71595F1E">
            <w:r>
              <w:rPr>
                <w:rFonts w:ascii="Segoe UI" w:hAnsi="Segoe UI"/>
                <w:color w:val="222222"/>
                <w:sz w:val="15"/>
              </w:rPr>
              <w:t>**1.6.1.3**</w:t>
            </w:r>
          </w:p>
        </w:tc>
        <w:tc>
          <w:tcPr>
            <w:tcW w:w="1224" w:type="dxa"/>
            <w:tcMar>
              <w:top w:w="70" w:type="dxa"/>
              <w:left w:w="90" w:type="dxa"/>
              <w:bottom w:w="70" w:type="dxa"/>
              <w:right w:w="90" w:type="dxa"/>
            </w:tcMar>
          </w:tcPr>
          <w:p w14:paraId="3CFC2D91">
            <w:r>
              <w:rPr>
                <w:rFonts w:ascii="Segoe UI" w:hAnsi="Segoe UI"/>
                <w:color w:val="222222"/>
                <w:sz w:val="15"/>
              </w:rPr>
              <w:t>IDOR Tenant Ownership Protection on Endpoints</w:t>
            </w:r>
          </w:p>
        </w:tc>
        <w:tc>
          <w:tcPr>
            <w:tcW w:w="1224" w:type="dxa"/>
            <w:tcMar>
              <w:top w:w="70" w:type="dxa"/>
              <w:left w:w="90" w:type="dxa"/>
              <w:bottom w:w="70" w:type="dxa"/>
              <w:right w:w="90" w:type="dxa"/>
            </w:tcMar>
          </w:tcPr>
          <w:p w14:paraId="5BD7A9CE">
            <w:r>
              <w:rPr>
                <w:rFonts w:ascii="Segoe UI" w:hAnsi="Segoe UI"/>
                <w:color w:val="222222"/>
                <w:sz w:val="15"/>
              </w:rPr>
              <w:t>1.6 DevOps &amp; QA</w:t>
            </w:r>
          </w:p>
        </w:tc>
        <w:tc>
          <w:tcPr>
            <w:tcW w:w="1224" w:type="dxa"/>
            <w:tcMar>
              <w:top w:w="70" w:type="dxa"/>
              <w:left w:w="90" w:type="dxa"/>
              <w:bottom w:w="70" w:type="dxa"/>
              <w:right w:w="90" w:type="dxa"/>
            </w:tcMar>
          </w:tcPr>
          <w:p w14:paraId="2178DBDD">
            <w:r>
              <w:rPr>
                <w:rFonts w:ascii="Segoe UI" w:hAnsi="Segoe UI"/>
                <w:color w:val="222222"/>
                <w:sz w:val="15"/>
              </w:rPr>
              <w:t>1.6.1 Security Architecture</w:t>
            </w:r>
          </w:p>
        </w:tc>
        <w:tc>
          <w:tcPr>
            <w:tcW w:w="1224" w:type="dxa"/>
            <w:tcMar>
              <w:top w:w="70" w:type="dxa"/>
              <w:left w:w="90" w:type="dxa"/>
              <w:bottom w:w="70" w:type="dxa"/>
              <w:right w:w="90" w:type="dxa"/>
            </w:tcMar>
          </w:tcPr>
          <w:p w14:paraId="7C0E8D90">
            <w:r>
              <w:rPr>
                <w:rFonts w:ascii="Segoe UI" w:hAnsi="Segoe UI"/>
                <w:color w:val="222222"/>
                <w:sz w:val="15"/>
              </w:rPr>
              <w:t>Amanda</w:t>
            </w:r>
          </w:p>
        </w:tc>
        <w:tc>
          <w:tcPr>
            <w:tcW w:w="1224" w:type="dxa"/>
            <w:tcMar>
              <w:top w:w="70" w:type="dxa"/>
              <w:left w:w="90" w:type="dxa"/>
              <w:bottom w:w="70" w:type="dxa"/>
              <w:right w:w="90" w:type="dxa"/>
            </w:tcMar>
          </w:tcPr>
          <w:p w14:paraId="72E2AE7D">
            <w:r>
              <w:rPr>
                <w:rFonts w:ascii="Segoe UI" w:hAnsi="Segoe UI"/>
                <w:color w:val="222222"/>
                <w:sz w:val="15"/>
              </w:rPr>
              <w:t>6h</w:t>
            </w:r>
          </w:p>
        </w:tc>
        <w:tc>
          <w:tcPr>
            <w:tcW w:w="1224" w:type="dxa"/>
            <w:tcMar>
              <w:top w:w="70" w:type="dxa"/>
              <w:left w:w="90" w:type="dxa"/>
              <w:bottom w:w="70" w:type="dxa"/>
              <w:right w:w="90" w:type="dxa"/>
            </w:tcMar>
          </w:tcPr>
          <w:p w14:paraId="003AFCB6">
            <w:r>
              <w:rPr>
                <w:rFonts w:ascii="Segoe UI" w:hAnsi="Segoe UI"/>
                <w:color w:val="222222"/>
                <w:sz w:val="15"/>
              </w:rPr>
              <w:t>MAG-27</w:t>
            </w:r>
          </w:p>
        </w:tc>
        <w:tc>
          <w:tcPr>
            <w:tcW w:w="1224" w:type="dxa"/>
            <w:tcMar>
              <w:top w:w="70" w:type="dxa"/>
              <w:left w:w="90" w:type="dxa"/>
              <w:bottom w:w="70" w:type="dxa"/>
              <w:right w:w="90" w:type="dxa"/>
            </w:tcMar>
          </w:tcPr>
          <w:p w14:paraId="46A495DB">
            <w:r>
              <w:rPr>
                <w:rFonts w:ascii="Segoe UI" w:hAnsi="Segoe UI"/>
                <w:color w:val="222222"/>
                <w:sz w:val="15"/>
              </w:rPr>
              <w:t>Service Security Gates</w:t>
            </w:r>
          </w:p>
        </w:tc>
      </w:tr>
      <w:tr w14:paraId="6C1CF810">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31637B8D">
            <w:r>
              <w:rPr>
                <w:rFonts w:ascii="Segoe UI" w:hAnsi="Segoe UI"/>
                <w:color w:val="222222"/>
                <w:sz w:val="15"/>
              </w:rPr>
              <w:t>**1.6.1.4**</w:t>
            </w:r>
          </w:p>
        </w:tc>
        <w:tc>
          <w:tcPr>
            <w:tcW w:w="1224" w:type="dxa"/>
            <w:shd w:val="clear" w:color="auto" w:fill="FAF7F2"/>
            <w:tcMar>
              <w:top w:w="70" w:type="dxa"/>
              <w:left w:w="90" w:type="dxa"/>
              <w:bottom w:w="70" w:type="dxa"/>
              <w:right w:w="90" w:type="dxa"/>
            </w:tcMar>
          </w:tcPr>
          <w:p w14:paraId="3D8FA01C">
            <w:r>
              <w:rPr>
                <w:rFonts w:ascii="Segoe UI" w:hAnsi="Segoe UI"/>
                <w:color w:val="222222"/>
                <w:sz w:val="15"/>
              </w:rPr>
              <w:t>Jakarta Bean Validation &amp; Error Status Mapping</w:t>
            </w:r>
          </w:p>
        </w:tc>
        <w:tc>
          <w:tcPr>
            <w:tcW w:w="1224" w:type="dxa"/>
            <w:shd w:val="clear" w:color="auto" w:fill="FAF7F2"/>
            <w:tcMar>
              <w:top w:w="70" w:type="dxa"/>
              <w:left w:w="90" w:type="dxa"/>
              <w:bottom w:w="70" w:type="dxa"/>
              <w:right w:w="90" w:type="dxa"/>
            </w:tcMar>
          </w:tcPr>
          <w:p w14:paraId="24368D17">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4C1B5571">
            <w:r>
              <w:rPr>
                <w:rFonts w:ascii="Segoe UI" w:hAnsi="Segoe UI"/>
                <w:color w:val="222222"/>
                <w:sz w:val="15"/>
              </w:rPr>
              <w:t>1.6.1 Security Architecture</w:t>
            </w:r>
          </w:p>
        </w:tc>
        <w:tc>
          <w:tcPr>
            <w:tcW w:w="1224" w:type="dxa"/>
            <w:shd w:val="clear" w:color="auto" w:fill="FAF7F2"/>
            <w:tcMar>
              <w:top w:w="70" w:type="dxa"/>
              <w:left w:w="90" w:type="dxa"/>
              <w:bottom w:w="70" w:type="dxa"/>
              <w:right w:w="90" w:type="dxa"/>
            </w:tcMar>
          </w:tcPr>
          <w:p w14:paraId="414037BC">
            <w:r>
              <w:rPr>
                <w:rFonts w:ascii="Segoe UI" w:hAnsi="Segoe UI"/>
                <w:color w:val="222222"/>
                <w:sz w:val="15"/>
              </w:rPr>
              <w:t>Amanda</w:t>
            </w:r>
          </w:p>
        </w:tc>
        <w:tc>
          <w:tcPr>
            <w:tcW w:w="1224" w:type="dxa"/>
            <w:shd w:val="clear" w:color="auto" w:fill="FAF7F2"/>
            <w:tcMar>
              <w:top w:w="70" w:type="dxa"/>
              <w:left w:w="90" w:type="dxa"/>
              <w:bottom w:w="70" w:type="dxa"/>
              <w:right w:w="90" w:type="dxa"/>
            </w:tcMar>
          </w:tcPr>
          <w:p w14:paraId="2B2D18A9">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54143C5F">
            <w:r>
              <w:rPr>
                <w:rFonts w:ascii="Segoe UI" w:hAnsi="Segoe UI"/>
                <w:color w:val="222222"/>
                <w:sz w:val="15"/>
              </w:rPr>
              <w:t>MAG-19</w:t>
            </w:r>
          </w:p>
        </w:tc>
        <w:tc>
          <w:tcPr>
            <w:tcW w:w="1224" w:type="dxa"/>
            <w:shd w:val="clear" w:color="auto" w:fill="FAF7F2"/>
            <w:tcMar>
              <w:top w:w="70" w:type="dxa"/>
              <w:left w:w="90" w:type="dxa"/>
              <w:bottom w:w="70" w:type="dxa"/>
              <w:right w:w="90" w:type="dxa"/>
            </w:tcMar>
          </w:tcPr>
          <w:p w14:paraId="2EA24F81">
            <w:r>
              <w:rPr>
                <w:rFonts w:ascii="Segoe UI" w:hAnsi="Segoe UI"/>
                <w:color w:val="222222"/>
                <w:sz w:val="15"/>
              </w:rPr>
              <w:t>GlobalExceptionHandler</w:t>
            </w:r>
          </w:p>
        </w:tc>
      </w:tr>
      <w:tr w14:paraId="069BEEBD">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5C92267B">
            <w:r>
              <w:rPr>
                <w:rFonts w:ascii="Segoe UI" w:hAnsi="Segoe UI"/>
                <w:color w:val="222222"/>
                <w:sz w:val="15"/>
              </w:rPr>
              <w:t>**1.6.2.1**</w:t>
            </w:r>
          </w:p>
        </w:tc>
        <w:tc>
          <w:tcPr>
            <w:tcW w:w="1224" w:type="dxa"/>
            <w:tcMar>
              <w:top w:w="70" w:type="dxa"/>
              <w:left w:w="90" w:type="dxa"/>
              <w:bottom w:w="70" w:type="dxa"/>
              <w:right w:w="90" w:type="dxa"/>
            </w:tcMar>
          </w:tcPr>
          <w:p w14:paraId="3058273B">
            <w:r>
              <w:rPr>
                <w:rFonts w:ascii="Segoe UI" w:hAnsi="Segoe UI"/>
                <w:color w:val="222222"/>
                <w:sz w:val="15"/>
              </w:rPr>
              <w:t>GitHub Monorepo Architecture &amp; Branch Rules</w:t>
            </w:r>
          </w:p>
        </w:tc>
        <w:tc>
          <w:tcPr>
            <w:tcW w:w="1224" w:type="dxa"/>
            <w:tcMar>
              <w:top w:w="70" w:type="dxa"/>
              <w:left w:w="90" w:type="dxa"/>
              <w:bottom w:w="70" w:type="dxa"/>
              <w:right w:w="90" w:type="dxa"/>
            </w:tcMar>
          </w:tcPr>
          <w:p w14:paraId="464DF8CD">
            <w:r>
              <w:rPr>
                <w:rFonts w:ascii="Segoe UI" w:hAnsi="Segoe UI"/>
                <w:color w:val="222222"/>
                <w:sz w:val="15"/>
              </w:rPr>
              <w:t>1.6 DevOps &amp; QA</w:t>
            </w:r>
          </w:p>
        </w:tc>
        <w:tc>
          <w:tcPr>
            <w:tcW w:w="1224" w:type="dxa"/>
            <w:tcMar>
              <w:top w:w="70" w:type="dxa"/>
              <w:left w:w="90" w:type="dxa"/>
              <w:bottom w:w="70" w:type="dxa"/>
              <w:right w:w="90" w:type="dxa"/>
            </w:tcMar>
          </w:tcPr>
          <w:p w14:paraId="110318E3">
            <w:r>
              <w:rPr>
                <w:rFonts w:ascii="Segoe UI" w:hAnsi="Segoe UI"/>
                <w:color w:val="222222"/>
                <w:sz w:val="15"/>
              </w:rPr>
              <w:t>1.6.2 Cloud DevOps</w:t>
            </w:r>
          </w:p>
        </w:tc>
        <w:tc>
          <w:tcPr>
            <w:tcW w:w="1224" w:type="dxa"/>
            <w:tcMar>
              <w:top w:w="70" w:type="dxa"/>
              <w:left w:w="90" w:type="dxa"/>
              <w:bottom w:w="70" w:type="dxa"/>
              <w:right w:w="90" w:type="dxa"/>
            </w:tcMar>
          </w:tcPr>
          <w:p w14:paraId="05A6A8C4">
            <w:r>
              <w:rPr>
                <w:rFonts w:ascii="Segoe UI" w:hAnsi="Segoe UI"/>
                <w:color w:val="222222"/>
                <w:sz w:val="15"/>
              </w:rPr>
              <w:t>Maheen</w:t>
            </w:r>
          </w:p>
        </w:tc>
        <w:tc>
          <w:tcPr>
            <w:tcW w:w="1224" w:type="dxa"/>
            <w:tcMar>
              <w:top w:w="70" w:type="dxa"/>
              <w:left w:w="90" w:type="dxa"/>
              <w:bottom w:w="70" w:type="dxa"/>
              <w:right w:w="90" w:type="dxa"/>
            </w:tcMar>
          </w:tcPr>
          <w:p w14:paraId="6880124C">
            <w:r>
              <w:rPr>
                <w:rFonts w:ascii="Segoe UI" w:hAnsi="Segoe UI"/>
                <w:color w:val="222222"/>
                <w:sz w:val="15"/>
              </w:rPr>
              <w:t>4h</w:t>
            </w:r>
          </w:p>
        </w:tc>
        <w:tc>
          <w:tcPr>
            <w:tcW w:w="1224" w:type="dxa"/>
            <w:tcMar>
              <w:top w:w="70" w:type="dxa"/>
              <w:left w:w="90" w:type="dxa"/>
              <w:bottom w:w="70" w:type="dxa"/>
              <w:right w:w="90" w:type="dxa"/>
            </w:tcMar>
          </w:tcPr>
          <w:p w14:paraId="3B7AAF06">
            <w:r>
              <w:rPr>
                <w:rFonts w:ascii="Segoe UI" w:hAnsi="Segoe UI"/>
                <w:color w:val="222222"/>
                <w:sz w:val="15"/>
              </w:rPr>
              <w:t>MAG-4</w:t>
            </w:r>
          </w:p>
        </w:tc>
        <w:tc>
          <w:tcPr>
            <w:tcW w:w="1224" w:type="dxa"/>
            <w:tcMar>
              <w:top w:w="70" w:type="dxa"/>
              <w:left w:w="90" w:type="dxa"/>
              <w:bottom w:w="70" w:type="dxa"/>
              <w:right w:w="90" w:type="dxa"/>
            </w:tcMar>
          </w:tcPr>
          <w:p w14:paraId="3A0ED222">
            <w:r>
              <w:rPr>
                <w:rFonts w:ascii="Segoe UI" w:hAnsi="Segoe UI"/>
                <w:color w:val="222222"/>
                <w:sz w:val="15"/>
              </w:rPr>
              <w:t>Monorepo Setup</w:t>
            </w:r>
          </w:p>
        </w:tc>
      </w:tr>
      <w:tr w14:paraId="79826F74">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70A39639">
            <w:r>
              <w:rPr>
                <w:rFonts w:ascii="Segoe UI" w:hAnsi="Segoe UI"/>
                <w:color w:val="222222"/>
                <w:sz w:val="15"/>
              </w:rPr>
              <w:t>**1.6.2.2**</w:t>
            </w:r>
          </w:p>
        </w:tc>
        <w:tc>
          <w:tcPr>
            <w:tcW w:w="1224" w:type="dxa"/>
            <w:shd w:val="clear" w:color="auto" w:fill="FAF7F2"/>
            <w:tcMar>
              <w:top w:w="70" w:type="dxa"/>
              <w:left w:w="90" w:type="dxa"/>
              <w:bottom w:w="70" w:type="dxa"/>
              <w:right w:w="90" w:type="dxa"/>
            </w:tcMar>
          </w:tcPr>
          <w:p w14:paraId="44B764AF">
            <w:r>
              <w:rPr>
                <w:rFonts w:ascii="Segoe UI" w:hAnsi="Segoe UI"/>
                <w:color w:val="222222"/>
                <w:sz w:val="15"/>
              </w:rPr>
              <w:t>Render Containerized Backend Dockerfile Setup</w:t>
            </w:r>
          </w:p>
        </w:tc>
        <w:tc>
          <w:tcPr>
            <w:tcW w:w="1224" w:type="dxa"/>
            <w:shd w:val="clear" w:color="auto" w:fill="FAF7F2"/>
            <w:tcMar>
              <w:top w:w="70" w:type="dxa"/>
              <w:left w:w="90" w:type="dxa"/>
              <w:bottom w:w="70" w:type="dxa"/>
              <w:right w:w="90" w:type="dxa"/>
            </w:tcMar>
          </w:tcPr>
          <w:p w14:paraId="0AC59E52">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6170F94F">
            <w:r>
              <w:rPr>
                <w:rFonts w:ascii="Segoe UI" w:hAnsi="Segoe UI"/>
                <w:color w:val="222222"/>
                <w:sz w:val="15"/>
              </w:rPr>
              <w:t>1.6.2 Cloud DevOps</w:t>
            </w:r>
          </w:p>
        </w:tc>
        <w:tc>
          <w:tcPr>
            <w:tcW w:w="1224" w:type="dxa"/>
            <w:shd w:val="clear" w:color="auto" w:fill="FAF7F2"/>
            <w:tcMar>
              <w:top w:w="70" w:type="dxa"/>
              <w:left w:w="90" w:type="dxa"/>
              <w:bottom w:w="70" w:type="dxa"/>
              <w:right w:w="90" w:type="dxa"/>
            </w:tcMar>
          </w:tcPr>
          <w:p w14:paraId="169C78A9">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1A5B5203">
            <w:r>
              <w:rPr>
                <w:rFonts w:ascii="Segoe UI" w:hAnsi="Segoe UI"/>
                <w:color w:val="222222"/>
                <w:sz w:val="15"/>
              </w:rPr>
              <w:t>5h</w:t>
            </w:r>
          </w:p>
        </w:tc>
        <w:tc>
          <w:tcPr>
            <w:tcW w:w="1224" w:type="dxa"/>
            <w:shd w:val="clear" w:color="auto" w:fill="FAF7F2"/>
            <w:tcMar>
              <w:top w:w="70" w:type="dxa"/>
              <w:left w:w="90" w:type="dxa"/>
              <w:bottom w:w="70" w:type="dxa"/>
              <w:right w:w="90" w:type="dxa"/>
            </w:tcMar>
          </w:tcPr>
          <w:p w14:paraId="06B441AE">
            <w:r>
              <w:rPr>
                <w:rFonts w:ascii="Segoe UI" w:hAnsi="Segoe UI"/>
                <w:color w:val="222222"/>
                <w:sz w:val="15"/>
              </w:rPr>
              <w:t>MAG-16</w:t>
            </w:r>
          </w:p>
        </w:tc>
        <w:tc>
          <w:tcPr>
            <w:tcW w:w="1224" w:type="dxa"/>
            <w:shd w:val="clear" w:color="auto" w:fill="FAF7F2"/>
            <w:tcMar>
              <w:top w:w="70" w:type="dxa"/>
              <w:left w:w="90" w:type="dxa"/>
              <w:bottom w:w="70" w:type="dxa"/>
              <w:right w:w="90" w:type="dxa"/>
            </w:tcMar>
          </w:tcPr>
          <w:p w14:paraId="36A945B3">
            <w:r>
              <w:rPr>
                <w:rFonts w:ascii="Segoe UI" w:hAnsi="Segoe UI"/>
                <w:color w:val="222222"/>
                <w:sz w:val="15"/>
              </w:rPr>
              <w:t>Dockerfile &amp; Render</w:t>
            </w:r>
          </w:p>
        </w:tc>
      </w:tr>
      <w:tr w14:paraId="057FB38F">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66FA8426">
            <w:r>
              <w:rPr>
                <w:rFonts w:ascii="Segoe UI" w:hAnsi="Segoe UI"/>
                <w:color w:val="222222"/>
                <w:sz w:val="15"/>
              </w:rPr>
              <w:t>**1.6.2.3**</w:t>
            </w:r>
          </w:p>
        </w:tc>
        <w:tc>
          <w:tcPr>
            <w:tcW w:w="1224" w:type="dxa"/>
            <w:tcMar>
              <w:top w:w="70" w:type="dxa"/>
              <w:left w:w="90" w:type="dxa"/>
              <w:bottom w:w="70" w:type="dxa"/>
              <w:right w:w="90" w:type="dxa"/>
            </w:tcMar>
          </w:tcPr>
          <w:p w14:paraId="03AE01D1">
            <w:r>
              <w:rPr>
                <w:rFonts w:ascii="Segoe UI" w:hAnsi="Segoe UI"/>
                <w:color w:val="222222"/>
                <w:sz w:val="15"/>
              </w:rPr>
              <w:t>InfinityFree Apache SPA (.htaccess) Deployment</w:t>
            </w:r>
          </w:p>
        </w:tc>
        <w:tc>
          <w:tcPr>
            <w:tcW w:w="1224" w:type="dxa"/>
            <w:tcMar>
              <w:top w:w="70" w:type="dxa"/>
              <w:left w:w="90" w:type="dxa"/>
              <w:bottom w:w="70" w:type="dxa"/>
              <w:right w:w="90" w:type="dxa"/>
            </w:tcMar>
          </w:tcPr>
          <w:p w14:paraId="1B310705">
            <w:r>
              <w:rPr>
                <w:rFonts w:ascii="Segoe UI" w:hAnsi="Segoe UI"/>
                <w:color w:val="222222"/>
                <w:sz w:val="15"/>
              </w:rPr>
              <w:t>1.6 DevOps &amp; QA</w:t>
            </w:r>
          </w:p>
        </w:tc>
        <w:tc>
          <w:tcPr>
            <w:tcW w:w="1224" w:type="dxa"/>
            <w:tcMar>
              <w:top w:w="70" w:type="dxa"/>
              <w:left w:w="90" w:type="dxa"/>
              <w:bottom w:w="70" w:type="dxa"/>
              <w:right w:w="90" w:type="dxa"/>
            </w:tcMar>
          </w:tcPr>
          <w:p w14:paraId="1D8A2A39">
            <w:r>
              <w:rPr>
                <w:rFonts w:ascii="Segoe UI" w:hAnsi="Segoe UI"/>
                <w:color w:val="222222"/>
                <w:sz w:val="15"/>
              </w:rPr>
              <w:t>1.6.2 Cloud DevOps</w:t>
            </w:r>
          </w:p>
        </w:tc>
        <w:tc>
          <w:tcPr>
            <w:tcW w:w="1224" w:type="dxa"/>
            <w:tcMar>
              <w:top w:w="70" w:type="dxa"/>
              <w:left w:w="90" w:type="dxa"/>
              <w:bottom w:w="70" w:type="dxa"/>
              <w:right w:w="90" w:type="dxa"/>
            </w:tcMar>
          </w:tcPr>
          <w:p w14:paraId="04821799">
            <w:r>
              <w:rPr>
                <w:rFonts w:ascii="Segoe UI" w:hAnsi="Segoe UI"/>
                <w:color w:val="222222"/>
                <w:sz w:val="15"/>
              </w:rPr>
              <w:t>Maheen</w:t>
            </w:r>
          </w:p>
        </w:tc>
        <w:tc>
          <w:tcPr>
            <w:tcW w:w="1224" w:type="dxa"/>
            <w:tcMar>
              <w:top w:w="70" w:type="dxa"/>
              <w:left w:w="90" w:type="dxa"/>
              <w:bottom w:w="70" w:type="dxa"/>
              <w:right w:w="90" w:type="dxa"/>
            </w:tcMar>
          </w:tcPr>
          <w:p w14:paraId="5D903B77">
            <w:r>
              <w:rPr>
                <w:rFonts w:ascii="Segoe UI" w:hAnsi="Segoe UI"/>
                <w:color w:val="222222"/>
                <w:sz w:val="15"/>
              </w:rPr>
              <w:t>5h</w:t>
            </w:r>
          </w:p>
        </w:tc>
        <w:tc>
          <w:tcPr>
            <w:tcW w:w="1224" w:type="dxa"/>
            <w:tcMar>
              <w:top w:w="70" w:type="dxa"/>
              <w:left w:w="90" w:type="dxa"/>
              <w:bottom w:w="70" w:type="dxa"/>
              <w:right w:w="90" w:type="dxa"/>
            </w:tcMar>
          </w:tcPr>
          <w:p w14:paraId="04EC013E">
            <w:r>
              <w:rPr>
                <w:rFonts w:ascii="Segoe UI" w:hAnsi="Segoe UI"/>
                <w:color w:val="222222"/>
                <w:sz w:val="15"/>
              </w:rPr>
              <w:t>MAG-15</w:t>
            </w:r>
          </w:p>
        </w:tc>
        <w:tc>
          <w:tcPr>
            <w:tcW w:w="1224" w:type="dxa"/>
            <w:tcMar>
              <w:top w:w="70" w:type="dxa"/>
              <w:left w:w="90" w:type="dxa"/>
              <w:bottom w:w="70" w:type="dxa"/>
              <w:right w:w="90" w:type="dxa"/>
            </w:tcMar>
          </w:tcPr>
          <w:p w14:paraId="72B4E36B">
            <w:r>
              <w:rPr>
                <w:rFonts w:ascii="Segoe UI" w:hAnsi="Segoe UI"/>
                <w:color w:val="222222"/>
                <w:sz w:val="15"/>
              </w:rPr>
              <w:t>InfinityFree Host</w:t>
            </w:r>
          </w:p>
        </w:tc>
      </w:tr>
      <w:tr w14:paraId="6C1B60F0">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3C88625A">
            <w:r>
              <w:rPr>
                <w:rFonts w:ascii="Segoe UI" w:hAnsi="Segoe UI"/>
                <w:color w:val="222222"/>
                <w:sz w:val="15"/>
              </w:rPr>
              <w:t>**1.6.2.4**</w:t>
            </w:r>
          </w:p>
        </w:tc>
        <w:tc>
          <w:tcPr>
            <w:tcW w:w="1224" w:type="dxa"/>
            <w:shd w:val="clear" w:color="auto" w:fill="FAF7F2"/>
            <w:tcMar>
              <w:top w:w="70" w:type="dxa"/>
              <w:left w:w="90" w:type="dxa"/>
              <w:bottom w:w="70" w:type="dxa"/>
              <w:right w:w="90" w:type="dxa"/>
            </w:tcMar>
          </w:tcPr>
          <w:p w14:paraId="39566553">
            <w:r>
              <w:rPr>
                <w:rFonts w:ascii="Segoe UI" w:hAnsi="Segoe UI"/>
                <w:color w:val="222222"/>
                <w:sz w:val="15"/>
              </w:rPr>
              <w:t>Netlify Global Edge CDN Mirror Pipeline</w:t>
            </w:r>
          </w:p>
        </w:tc>
        <w:tc>
          <w:tcPr>
            <w:tcW w:w="1224" w:type="dxa"/>
            <w:shd w:val="clear" w:color="auto" w:fill="FAF7F2"/>
            <w:tcMar>
              <w:top w:w="70" w:type="dxa"/>
              <w:left w:w="90" w:type="dxa"/>
              <w:bottom w:w="70" w:type="dxa"/>
              <w:right w:w="90" w:type="dxa"/>
            </w:tcMar>
          </w:tcPr>
          <w:p w14:paraId="5DFC29C4">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6833611B">
            <w:r>
              <w:rPr>
                <w:rFonts w:ascii="Segoe UI" w:hAnsi="Segoe UI"/>
                <w:color w:val="222222"/>
                <w:sz w:val="15"/>
              </w:rPr>
              <w:t>1.6.2 Cloud DevOps</w:t>
            </w:r>
          </w:p>
        </w:tc>
        <w:tc>
          <w:tcPr>
            <w:tcW w:w="1224" w:type="dxa"/>
            <w:shd w:val="clear" w:color="auto" w:fill="FAF7F2"/>
            <w:tcMar>
              <w:top w:w="70" w:type="dxa"/>
              <w:left w:w="90" w:type="dxa"/>
              <w:bottom w:w="70" w:type="dxa"/>
              <w:right w:w="90" w:type="dxa"/>
            </w:tcMar>
          </w:tcPr>
          <w:p w14:paraId="1F9B32E4">
            <w:r>
              <w:rPr>
                <w:rFonts w:ascii="Segoe UI" w:hAnsi="Segoe UI"/>
                <w:color w:val="222222"/>
                <w:sz w:val="15"/>
              </w:rPr>
              <w:t>Maheen</w:t>
            </w:r>
          </w:p>
        </w:tc>
        <w:tc>
          <w:tcPr>
            <w:tcW w:w="1224" w:type="dxa"/>
            <w:shd w:val="clear" w:color="auto" w:fill="FAF7F2"/>
            <w:tcMar>
              <w:top w:w="70" w:type="dxa"/>
              <w:left w:w="90" w:type="dxa"/>
              <w:bottom w:w="70" w:type="dxa"/>
              <w:right w:w="90" w:type="dxa"/>
            </w:tcMar>
          </w:tcPr>
          <w:p w14:paraId="3BC387B7">
            <w:r>
              <w:rPr>
                <w:rFonts w:ascii="Segoe UI" w:hAnsi="Segoe UI"/>
                <w:color w:val="222222"/>
                <w:sz w:val="15"/>
              </w:rPr>
              <w:t>4h</w:t>
            </w:r>
          </w:p>
        </w:tc>
        <w:tc>
          <w:tcPr>
            <w:tcW w:w="1224" w:type="dxa"/>
            <w:shd w:val="clear" w:color="auto" w:fill="FAF7F2"/>
            <w:tcMar>
              <w:top w:w="70" w:type="dxa"/>
              <w:left w:w="90" w:type="dxa"/>
              <w:bottom w:w="70" w:type="dxa"/>
              <w:right w:w="90" w:type="dxa"/>
            </w:tcMar>
          </w:tcPr>
          <w:p w14:paraId="5E33136D">
            <w:r>
              <w:rPr>
                <w:rFonts w:ascii="Segoe UI" w:hAnsi="Segoe UI"/>
                <w:color w:val="222222"/>
                <w:sz w:val="15"/>
              </w:rPr>
              <w:t>MAG-15</w:t>
            </w:r>
          </w:p>
        </w:tc>
        <w:tc>
          <w:tcPr>
            <w:tcW w:w="1224" w:type="dxa"/>
            <w:shd w:val="clear" w:color="auto" w:fill="FAF7F2"/>
            <w:tcMar>
              <w:top w:w="70" w:type="dxa"/>
              <w:left w:w="90" w:type="dxa"/>
              <w:bottom w:w="70" w:type="dxa"/>
              <w:right w:w="90" w:type="dxa"/>
            </w:tcMar>
          </w:tcPr>
          <w:p w14:paraId="184F70B9">
            <w:r>
              <w:rPr>
                <w:rFonts w:ascii="Segoe UI" w:hAnsi="Segoe UI"/>
                <w:color w:val="222222"/>
                <w:sz w:val="15"/>
              </w:rPr>
              <w:t>Netlify CI/CD</w:t>
            </w:r>
          </w:p>
        </w:tc>
      </w:tr>
      <w:tr w14:paraId="7E2ED82B">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7D104FDB">
            <w:r>
              <w:rPr>
                <w:rFonts w:ascii="Segoe UI" w:hAnsi="Segoe UI"/>
                <w:color w:val="222222"/>
                <w:sz w:val="15"/>
              </w:rPr>
              <w:t>**1.6.2.5**</w:t>
            </w:r>
          </w:p>
        </w:tc>
        <w:tc>
          <w:tcPr>
            <w:tcW w:w="1224" w:type="dxa"/>
            <w:tcMar>
              <w:top w:w="70" w:type="dxa"/>
              <w:left w:w="90" w:type="dxa"/>
              <w:bottom w:w="70" w:type="dxa"/>
              <w:right w:w="90" w:type="dxa"/>
            </w:tcMar>
          </w:tcPr>
          <w:p w14:paraId="70D3BEE8">
            <w:r>
              <w:rPr>
                <w:rFonts w:ascii="Segoe UI" w:hAnsi="Segoe UI"/>
                <w:color w:val="222222"/>
                <w:sz w:val="15"/>
              </w:rPr>
              <w:t>Self-Healing Startup Seeder (TestAccountInit)</w:t>
            </w:r>
          </w:p>
        </w:tc>
        <w:tc>
          <w:tcPr>
            <w:tcW w:w="1224" w:type="dxa"/>
            <w:tcMar>
              <w:top w:w="70" w:type="dxa"/>
              <w:left w:w="90" w:type="dxa"/>
              <w:bottom w:w="70" w:type="dxa"/>
              <w:right w:w="90" w:type="dxa"/>
            </w:tcMar>
          </w:tcPr>
          <w:p w14:paraId="0AFE4E35">
            <w:r>
              <w:rPr>
                <w:rFonts w:ascii="Segoe UI" w:hAnsi="Segoe UI"/>
                <w:color w:val="222222"/>
                <w:sz w:val="15"/>
              </w:rPr>
              <w:t>1.6 DevOps &amp; QA</w:t>
            </w:r>
          </w:p>
        </w:tc>
        <w:tc>
          <w:tcPr>
            <w:tcW w:w="1224" w:type="dxa"/>
            <w:tcMar>
              <w:top w:w="70" w:type="dxa"/>
              <w:left w:w="90" w:type="dxa"/>
              <w:bottom w:w="70" w:type="dxa"/>
              <w:right w:w="90" w:type="dxa"/>
            </w:tcMar>
          </w:tcPr>
          <w:p w14:paraId="7772CC6B">
            <w:r>
              <w:rPr>
                <w:rFonts w:ascii="Segoe UI" w:hAnsi="Segoe UI"/>
                <w:color w:val="222222"/>
                <w:sz w:val="15"/>
              </w:rPr>
              <w:t>1.6.2 Cloud DevOps</w:t>
            </w:r>
          </w:p>
        </w:tc>
        <w:tc>
          <w:tcPr>
            <w:tcW w:w="1224" w:type="dxa"/>
            <w:tcMar>
              <w:top w:w="70" w:type="dxa"/>
              <w:left w:w="90" w:type="dxa"/>
              <w:bottom w:w="70" w:type="dxa"/>
              <w:right w:w="90" w:type="dxa"/>
            </w:tcMar>
          </w:tcPr>
          <w:p w14:paraId="33A82CE7">
            <w:r>
              <w:rPr>
                <w:rFonts w:ascii="Segoe UI" w:hAnsi="Segoe UI"/>
                <w:color w:val="222222"/>
                <w:sz w:val="15"/>
              </w:rPr>
              <w:t>Amanda</w:t>
            </w:r>
          </w:p>
        </w:tc>
        <w:tc>
          <w:tcPr>
            <w:tcW w:w="1224" w:type="dxa"/>
            <w:tcMar>
              <w:top w:w="70" w:type="dxa"/>
              <w:left w:w="90" w:type="dxa"/>
              <w:bottom w:w="70" w:type="dxa"/>
              <w:right w:w="90" w:type="dxa"/>
            </w:tcMar>
          </w:tcPr>
          <w:p w14:paraId="52835ACF">
            <w:r>
              <w:rPr>
                <w:rFonts w:ascii="Segoe UI" w:hAnsi="Segoe UI"/>
                <w:color w:val="222222"/>
                <w:sz w:val="15"/>
              </w:rPr>
              <w:t>4h</w:t>
            </w:r>
          </w:p>
        </w:tc>
        <w:tc>
          <w:tcPr>
            <w:tcW w:w="1224" w:type="dxa"/>
            <w:tcMar>
              <w:top w:w="70" w:type="dxa"/>
              <w:left w:w="90" w:type="dxa"/>
              <w:bottom w:w="70" w:type="dxa"/>
              <w:right w:w="90" w:type="dxa"/>
            </w:tcMar>
          </w:tcPr>
          <w:p w14:paraId="0709EF85">
            <w:r>
              <w:rPr>
                <w:rFonts w:ascii="Segoe UI" w:hAnsi="Segoe UI"/>
                <w:color w:val="222222"/>
                <w:sz w:val="15"/>
              </w:rPr>
              <w:t>MAG-33</w:t>
            </w:r>
          </w:p>
        </w:tc>
        <w:tc>
          <w:tcPr>
            <w:tcW w:w="1224" w:type="dxa"/>
            <w:tcMar>
              <w:top w:w="70" w:type="dxa"/>
              <w:left w:w="90" w:type="dxa"/>
              <w:bottom w:w="70" w:type="dxa"/>
              <w:right w:w="90" w:type="dxa"/>
            </w:tcMar>
          </w:tcPr>
          <w:p w14:paraId="7312CEFC">
            <w:r>
              <w:rPr>
                <w:rFonts w:ascii="Segoe UI" w:hAnsi="Segoe UI"/>
                <w:color w:val="222222"/>
                <w:sz w:val="15"/>
              </w:rPr>
              <w:t>TestAccountInitializer</w:t>
            </w:r>
          </w:p>
        </w:tc>
      </w:tr>
      <w:tr w14:paraId="1502B3D3">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082C4C5B">
            <w:r>
              <w:rPr>
                <w:rFonts w:ascii="Segoe UI" w:hAnsi="Segoe UI"/>
                <w:color w:val="222222"/>
                <w:sz w:val="15"/>
              </w:rPr>
              <w:t>**1.6.3.1**</w:t>
            </w:r>
          </w:p>
        </w:tc>
        <w:tc>
          <w:tcPr>
            <w:tcW w:w="1224" w:type="dxa"/>
            <w:shd w:val="clear" w:color="auto" w:fill="FAF7F2"/>
            <w:tcMar>
              <w:top w:w="70" w:type="dxa"/>
              <w:left w:w="90" w:type="dxa"/>
              <w:bottom w:w="70" w:type="dxa"/>
              <w:right w:w="90" w:type="dxa"/>
            </w:tcMar>
          </w:tcPr>
          <w:p w14:paraId="28534639">
            <w:r>
              <w:rPr>
                <w:rFonts w:ascii="Segoe UI" w:hAnsi="Segoe UI"/>
                <w:color w:val="222222"/>
                <w:sz w:val="15"/>
              </w:rPr>
              <w:t>Automated JUnit 5 Backend Test Suite (142 Tests)</w:t>
            </w:r>
          </w:p>
        </w:tc>
        <w:tc>
          <w:tcPr>
            <w:tcW w:w="1224" w:type="dxa"/>
            <w:shd w:val="clear" w:color="auto" w:fill="FAF7F2"/>
            <w:tcMar>
              <w:top w:w="70" w:type="dxa"/>
              <w:left w:w="90" w:type="dxa"/>
              <w:bottom w:w="70" w:type="dxa"/>
              <w:right w:w="90" w:type="dxa"/>
            </w:tcMar>
          </w:tcPr>
          <w:p w14:paraId="013CDEA2">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46EF73DE">
            <w:r>
              <w:rPr>
                <w:rFonts w:ascii="Segoe UI" w:hAnsi="Segoe UI"/>
                <w:color w:val="222222"/>
                <w:sz w:val="15"/>
              </w:rPr>
              <w:t>1.6.3 Quality Assurance</w:t>
            </w:r>
          </w:p>
        </w:tc>
        <w:tc>
          <w:tcPr>
            <w:tcW w:w="1224" w:type="dxa"/>
            <w:shd w:val="clear" w:color="auto" w:fill="FAF7F2"/>
            <w:tcMar>
              <w:top w:w="70" w:type="dxa"/>
              <w:left w:w="90" w:type="dxa"/>
              <w:bottom w:w="70" w:type="dxa"/>
              <w:right w:w="90" w:type="dxa"/>
            </w:tcMar>
          </w:tcPr>
          <w:p w14:paraId="0B2D3921">
            <w:r>
              <w:rPr>
                <w:rFonts w:ascii="Segoe UI" w:hAnsi="Segoe UI"/>
                <w:color w:val="222222"/>
                <w:sz w:val="15"/>
              </w:rPr>
              <w:t>Ruchira</w:t>
            </w:r>
          </w:p>
        </w:tc>
        <w:tc>
          <w:tcPr>
            <w:tcW w:w="1224" w:type="dxa"/>
            <w:shd w:val="clear" w:color="auto" w:fill="FAF7F2"/>
            <w:tcMar>
              <w:top w:w="70" w:type="dxa"/>
              <w:left w:w="90" w:type="dxa"/>
              <w:bottom w:w="70" w:type="dxa"/>
              <w:right w:w="90" w:type="dxa"/>
            </w:tcMar>
          </w:tcPr>
          <w:p w14:paraId="298612BB">
            <w:r>
              <w:rPr>
                <w:rFonts w:ascii="Segoe UI" w:hAnsi="Segoe UI"/>
                <w:color w:val="222222"/>
                <w:sz w:val="15"/>
              </w:rPr>
              <w:t>12h</w:t>
            </w:r>
          </w:p>
        </w:tc>
        <w:tc>
          <w:tcPr>
            <w:tcW w:w="1224" w:type="dxa"/>
            <w:shd w:val="clear" w:color="auto" w:fill="FAF7F2"/>
            <w:tcMar>
              <w:top w:w="70" w:type="dxa"/>
              <w:left w:w="90" w:type="dxa"/>
              <w:bottom w:w="70" w:type="dxa"/>
              <w:right w:w="90" w:type="dxa"/>
            </w:tcMar>
          </w:tcPr>
          <w:p w14:paraId="42A9E375">
            <w:r>
              <w:rPr>
                <w:rFonts w:ascii="Segoe UI" w:hAnsi="Segoe UI"/>
                <w:color w:val="222222"/>
                <w:sz w:val="15"/>
              </w:rPr>
              <w:t>MAG-10</w:t>
            </w:r>
          </w:p>
        </w:tc>
        <w:tc>
          <w:tcPr>
            <w:tcW w:w="1224" w:type="dxa"/>
            <w:shd w:val="clear" w:color="auto" w:fill="FAF7F2"/>
            <w:tcMar>
              <w:top w:w="70" w:type="dxa"/>
              <w:left w:w="90" w:type="dxa"/>
              <w:bottom w:w="70" w:type="dxa"/>
              <w:right w:w="90" w:type="dxa"/>
            </w:tcMar>
          </w:tcPr>
          <w:p w14:paraId="113666A4">
            <w:r>
              <w:rPr>
                <w:rFonts w:ascii="Segoe UI" w:hAnsi="Segoe UI"/>
                <w:color w:val="222222"/>
                <w:sz w:val="15"/>
              </w:rPr>
              <w:t>142 JUnit Tests</w:t>
            </w:r>
          </w:p>
        </w:tc>
      </w:tr>
      <w:tr w14:paraId="7D6D29E2">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76D50A23">
            <w:r>
              <w:rPr>
                <w:rFonts w:ascii="Segoe UI" w:hAnsi="Segoe UI"/>
                <w:color w:val="222222"/>
                <w:sz w:val="15"/>
              </w:rPr>
              <w:t>**1.6.3.2**</w:t>
            </w:r>
          </w:p>
        </w:tc>
        <w:tc>
          <w:tcPr>
            <w:tcW w:w="1224" w:type="dxa"/>
            <w:tcMar>
              <w:top w:w="70" w:type="dxa"/>
              <w:left w:w="90" w:type="dxa"/>
              <w:bottom w:w="70" w:type="dxa"/>
              <w:right w:w="90" w:type="dxa"/>
            </w:tcMar>
          </w:tcPr>
          <w:p w14:paraId="2598B375">
            <w:r>
              <w:rPr>
                <w:rFonts w:ascii="Segoe UI" w:hAnsi="Segoe UI"/>
                <w:color w:val="222222"/>
                <w:sz w:val="15"/>
              </w:rPr>
              <w:t>Automated Vitest Frontend Test Suite (13 Tests)</w:t>
            </w:r>
          </w:p>
        </w:tc>
        <w:tc>
          <w:tcPr>
            <w:tcW w:w="1224" w:type="dxa"/>
            <w:tcMar>
              <w:top w:w="70" w:type="dxa"/>
              <w:left w:w="90" w:type="dxa"/>
              <w:bottom w:w="70" w:type="dxa"/>
              <w:right w:w="90" w:type="dxa"/>
            </w:tcMar>
          </w:tcPr>
          <w:p w14:paraId="2D7F2450">
            <w:r>
              <w:rPr>
                <w:rFonts w:ascii="Segoe UI" w:hAnsi="Segoe UI"/>
                <w:color w:val="222222"/>
                <w:sz w:val="15"/>
              </w:rPr>
              <w:t>1.6 DevOps &amp; QA</w:t>
            </w:r>
          </w:p>
        </w:tc>
        <w:tc>
          <w:tcPr>
            <w:tcW w:w="1224" w:type="dxa"/>
            <w:tcMar>
              <w:top w:w="70" w:type="dxa"/>
              <w:left w:w="90" w:type="dxa"/>
              <w:bottom w:w="70" w:type="dxa"/>
              <w:right w:w="90" w:type="dxa"/>
            </w:tcMar>
          </w:tcPr>
          <w:p w14:paraId="6D939EEC">
            <w:r>
              <w:rPr>
                <w:rFonts w:ascii="Segoe UI" w:hAnsi="Segoe UI"/>
                <w:color w:val="222222"/>
                <w:sz w:val="15"/>
              </w:rPr>
              <w:t>1.6.3 Quality Assurance</w:t>
            </w:r>
          </w:p>
        </w:tc>
        <w:tc>
          <w:tcPr>
            <w:tcW w:w="1224" w:type="dxa"/>
            <w:tcMar>
              <w:top w:w="70" w:type="dxa"/>
              <w:left w:w="90" w:type="dxa"/>
              <w:bottom w:w="70" w:type="dxa"/>
              <w:right w:w="90" w:type="dxa"/>
            </w:tcMar>
          </w:tcPr>
          <w:p w14:paraId="72729145">
            <w:r>
              <w:rPr>
                <w:rFonts w:ascii="Segoe UI" w:hAnsi="Segoe UI"/>
                <w:color w:val="222222"/>
                <w:sz w:val="15"/>
              </w:rPr>
              <w:t>Dileepa</w:t>
            </w:r>
          </w:p>
        </w:tc>
        <w:tc>
          <w:tcPr>
            <w:tcW w:w="1224" w:type="dxa"/>
            <w:tcMar>
              <w:top w:w="70" w:type="dxa"/>
              <w:left w:w="90" w:type="dxa"/>
              <w:bottom w:w="70" w:type="dxa"/>
              <w:right w:w="90" w:type="dxa"/>
            </w:tcMar>
          </w:tcPr>
          <w:p w14:paraId="2A6BBDE9">
            <w:r>
              <w:rPr>
                <w:rFonts w:ascii="Segoe UI" w:hAnsi="Segoe UI"/>
                <w:color w:val="222222"/>
                <w:sz w:val="15"/>
              </w:rPr>
              <w:t>6h</w:t>
            </w:r>
          </w:p>
        </w:tc>
        <w:tc>
          <w:tcPr>
            <w:tcW w:w="1224" w:type="dxa"/>
            <w:tcMar>
              <w:top w:w="70" w:type="dxa"/>
              <w:left w:w="90" w:type="dxa"/>
              <w:bottom w:w="70" w:type="dxa"/>
              <w:right w:w="90" w:type="dxa"/>
            </w:tcMar>
          </w:tcPr>
          <w:p w14:paraId="5CBABAB4">
            <w:r>
              <w:rPr>
                <w:rFonts w:ascii="Segoe UI" w:hAnsi="Segoe UI"/>
                <w:color w:val="222222"/>
                <w:sz w:val="15"/>
              </w:rPr>
              <w:t>MAG-10</w:t>
            </w:r>
          </w:p>
        </w:tc>
        <w:tc>
          <w:tcPr>
            <w:tcW w:w="1224" w:type="dxa"/>
            <w:tcMar>
              <w:top w:w="70" w:type="dxa"/>
              <w:left w:w="90" w:type="dxa"/>
              <w:bottom w:w="70" w:type="dxa"/>
              <w:right w:w="90" w:type="dxa"/>
            </w:tcMar>
          </w:tcPr>
          <w:p w14:paraId="0DD598C4">
            <w:r>
              <w:rPr>
                <w:rFonts w:ascii="Segoe UI" w:hAnsi="Segoe UI"/>
                <w:color w:val="222222"/>
                <w:sz w:val="15"/>
              </w:rPr>
              <w:t>13 Vitest Tests</w:t>
            </w:r>
          </w:p>
        </w:tc>
      </w:tr>
      <w:tr w14:paraId="5638A3E2">
        <w:tblPrEx>
          <w:tblCellMar>
            <w:top w:w="0" w:type="dxa"/>
            <w:left w:w="108" w:type="dxa"/>
            <w:bottom w:w="0" w:type="dxa"/>
            <w:right w:w="108" w:type="dxa"/>
          </w:tblCellMar>
        </w:tblPrEx>
        <w:trPr>
          <w:jc w:val="center"/>
        </w:trPr>
        <w:tc>
          <w:tcPr>
            <w:tcW w:w="1224" w:type="dxa"/>
            <w:shd w:val="clear" w:color="auto" w:fill="FAF7F2"/>
            <w:tcMar>
              <w:top w:w="70" w:type="dxa"/>
              <w:left w:w="90" w:type="dxa"/>
              <w:bottom w:w="70" w:type="dxa"/>
              <w:right w:w="90" w:type="dxa"/>
            </w:tcMar>
          </w:tcPr>
          <w:p w14:paraId="297A3E76">
            <w:r>
              <w:rPr>
                <w:rFonts w:ascii="Segoe UI" w:hAnsi="Segoe UI"/>
                <w:color w:val="222222"/>
                <w:sz w:val="15"/>
              </w:rPr>
              <w:t>**1.6.3.3**</w:t>
            </w:r>
          </w:p>
        </w:tc>
        <w:tc>
          <w:tcPr>
            <w:tcW w:w="1224" w:type="dxa"/>
            <w:shd w:val="clear" w:color="auto" w:fill="FAF7F2"/>
            <w:tcMar>
              <w:top w:w="70" w:type="dxa"/>
              <w:left w:w="90" w:type="dxa"/>
              <w:bottom w:w="70" w:type="dxa"/>
              <w:right w:w="90" w:type="dxa"/>
            </w:tcMar>
          </w:tcPr>
          <w:p w14:paraId="3CB48D1E">
            <w:r>
              <w:rPr>
                <w:rFonts w:ascii="Segoe UI" w:hAnsi="Segoe UI"/>
                <w:color w:val="222222"/>
                <w:sz w:val="15"/>
              </w:rPr>
              <w:t>55-Scenario Comprehensive System Test Plan</w:t>
            </w:r>
          </w:p>
        </w:tc>
        <w:tc>
          <w:tcPr>
            <w:tcW w:w="1224" w:type="dxa"/>
            <w:shd w:val="clear" w:color="auto" w:fill="FAF7F2"/>
            <w:tcMar>
              <w:top w:w="70" w:type="dxa"/>
              <w:left w:w="90" w:type="dxa"/>
              <w:bottom w:w="70" w:type="dxa"/>
              <w:right w:w="90" w:type="dxa"/>
            </w:tcMar>
          </w:tcPr>
          <w:p w14:paraId="6C78747C">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25E19D6F">
            <w:r>
              <w:rPr>
                <w:rFonts w:ascii="Segoe UI" w:hAnsi="Segoe UI"/>
                <w:color w:val="222222"/>
                <w:sz w:val="15"/>
              </w:rPr>
              <w:t>1.6.3 Quality Assurance</w:t>
            </w:r>
          </w:p>
        </w:tc>
        <w:tc>
          <w:tcPr>
            <w:tcW w:w="1224" w:type="dxa"/>
            <w:shd w:val="clear" w:color="auto" w:fill="FAF7F2"/>
            <w:tcMar>
              <w:top w:w="70" w:type="dxa"/>
              <w:left w:w="90" w:type="dxa"/>
              <w:bottom w:w="70" w:type="dxa"/>
              <w:right w:w="90" w:type="dxa"/>
            </w:tcMar>
          </w:tcPr>
          <w:p w14:paraId="219A8702">
            <w:r>
              <w:rPr>
                <w:rFonts w:ascii="Segoe UI" w:hAnsi="Segoe UI"/>
                <w:color w:val="222222"/>
                <w:sz w:val="15"/>
              </w:rPr>
              <w:t>Ruchira</w:t>
            </w:r>
          </w:p>
        </w:tc>
        <w:tc>
          <w:tcPr>
            <w:tcW w:w="1224" w:type="dxa"/>
            <w:shd w:val="clear" w:color="auto" w:fill="FAF7F2"/>
            <w:tcMar>
              <w:top w:w="70" w:type="dxa"/>
              <w:left w:w="90" w:type="dxa"/>
              <w:bottom w:w="70" w:type="dxa"/>
              <w:right w:w="90" w:type="dxa"/>
            </w:tcMar>
          </w:tcPr>
          <w:p w14:paraId="178CB07A">
            <w:r>
              <w:rPr>
                <w:rFonts w:ascii="Segoe UI" w:hAnsi="Segoe UI"/>
                <w:color w:val="222222"/>
                <w:sz w:val="15"/>
              </w:rPr>
              <w:t>10h</w:t>
            </w:r>
          </w:p>
        </w:tc>
        <w:tc>
          <w:tcPr>
            <w:tcW w:w="1224" w:type="dxa"/>
            <w:shd w:val="clear" w:color="auto" w:fill="FAF7F2"/>
            <w:tcMar>
              <w:top w:w="70" w:type="dxa"/>
              <w:left w:w="90" w:type="dxa"/>
              <w:bottom w:w="70" w:type="dxa"/>
              <w:right w:w="90" w:type="dxa"/>
            </w:tcMar>
          </w:tcPr>
          <w:p w14:paraId="01611BB3">
            <w:r>
              <w:rPr>
                <w:rFonts w:ascii="Segoe UI" w:hAnsi="Segoe UI"/>
                <w:color w:val="222222"/>
                <w:sz w:val="15"/>
              </w:rPr>
              <w:t>MAG-17</w:t>
            </w:r>
          </w:p>
        </w:tc>
        <w:tc>
          <w:tcPr>
            <w:tcW w:w="1224" w:type="dxa"/>
            <w:shd w:val="clear" w:color="auto" w:fill="FAF7F2"/>
            <w:tcMar>
              <w:top w:w="70" w:type="dxa"/>
              <w:left w:w="90" w:type="dxa"/>
              <w:bottom w:w="70" w:type="dxa"/>
              <w:right w:w="90" w:type="dxa"/>
            </w:tcMar>
          </w:tcPr>
          <w:p w14:paraId="6CCF4D9A">
            <w:r>
              <w:rPr>
                <w:rFonts w:ascii="Segoe UI" w:hAnsi="Segoe UI"/>
                <w:color w:val="222222"/>
                <w:sz w:val="15"/>
              </w:rPr>
              <w:t>System Test Cases</w:t>
            </w:r>
          </w:p>
        </w:tc>
      </w:tr>
      <w:tr w14:paraId="794CD1E9">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52DB98D9">
            <w:r>
              <w:rPr>
                <w:rFonts w:ascii="Segoe UI" w:hAnsi="Segoe UI"/>
                <w:color w:val="222222"/>
                <w:sz w:val="15"/>
              </w:rPr>
              <w:t>**1.6.3.4**</w:t>
            </w:r>
          </w:p>
        </w:tc>
        <w:tc>
          <w:tcPr>
            <w:tcW w:w="1224" w:type="dxa"/>
            <w:tcMar>
              <w:top w:w="70" w:type="dxa"/>
              <w:left w:w="90" w:type="dxa"/>
              <w:bottom w:w="70" w:type="dxa"/>
              <w:right w:w="90" w:type="dxa"/>
            </w:tcMar>
          </w:tcPr>
          <w:p w14:paraId="504509C5">
            <w:r>
              <w:rPr>
                <w:rFonts w:ascii="Segoe UI" w:hAnsi="Segoe UI"/>
                <w:color w:val="222222"/>
                <w:sz w:val="15"/>
              </w:rPr>
              <w:t>Playwright E2E Multi-Viewport Automation Suite</w:t>
            </w:r>
          </w:p>
        </w:tc>
        <w:tc>
          <w:tcPr>
            <w:tcW w:w="1224" w:type="dxa"/>
            <w:tcMar>
              <w:top w:w="70" w:type="dxa"/>
              <w:left w:w="90" w:type="dxa"/>
              <w:bottom w:w="70" w:type="dxa"/>
              <w:right w:w="90" w:type="dxa"/>
            </w:tcMar>
          </w:tcPr>
          <w:p w14:paraId="487963DE">
            <w:r>
              <w:rPr>
                <w:rFonts w:ascii="Segoe UI" w:hAnsi="Segoe UI"/>
                <w:color w:val="222222"/>
                <w:sz w:val="15"/>
              </w:rPr>
              <w:t>1.6 DevOps &amp; QA</w:t>
            </w:r>
          </w:p>
        </w:tc>
        <w:tc>
          <w:tcPr>
            <w:tcW w:w="1224" w:type="dxa"/>
            <w:tcMar>
              <w:top w:w="70" w:type="dxa"/>
              <w:left w:w="90" w:type="dxa"/>
              <w:bottom w:w="70" w:type="dxa"/>
              <w:right w:w="90" w:type="dxa"/>
            </w:tcMar>
          </w:tcPr>
          <w:p w14:paraId="31108832">
            <w:r>
              <w:rPr>
                <w:rFonts w:ascii="Segoe UI" w:hAnsi="Segoe UI"/>
                <w:color w:val="222222"/>
                <w:sz w:val="15"/>
              </w:rPr>
              <w:t>1.6.3 Quality Assurance</w:t>
            </w:r>
          </w:p>
        </w:tc>
        <w:tc>
          <w:tcPr>
            <w:tcW w:w="1224" w:type="dxa"/>
            <w:tcMar>
              <w:top w:w="70" w:type="dxa"/>
              <w:left w:w="90" w:type="dxa"/>
              <w:bottom w:w="70" w:type="dxa"/>
              <w:right w:w="90" w:type="dxa"/>
            </w:tcMar>
          </w:tcPr>
          <w:p w14:paraId="3EB8B0F2">
            <w:r>
              <w:rPr>
                <w:rFonts w:ascii="Segoe UI" w:hAnsi="Segoe UI"/>
                <w:color w:val="222222"/>
                <w:sz w:val="15"/>
              </w:rPr>
              <w:t>Ruchira</w:t>
            </w:r>
          </w:p>
        </w:tc>
        <w:tc>
          <w:tcPr>
            <w:tcW w:w="1224" w:type="dxa"/>
            <w:tcMar>
              <w:top w:w="70" w:type="dxa"/>
              <w:left w:w="90" w:type="dxa"/>
              <w:bottom w:w="70" w:type="dxa"/>
              <w:right w:w="90" w:type="dxa"/>
            </w:tcMar>
          </w:tcPr>
          <w:p w14:paraId="5FAA6D5A">
            <w:r>
              <w:rPr>
                <w:rFonts w:ascii="Segoe UI" w:hAnsi="Segoe UI"/>
                <w:color w:val="222222"/>
                <w:sz w:val="15"/>
              </w:rPr>
              <w:t>8h</w:t>
            </w:r>
          </w:p>
        </w:tc>
        <w:tc>
          <w:tcPr>
            <w:tcW w:w="1224" w:type="dxa"/>
            <w:tcMar>
              <w:top w:w="70" w:type="dxa"/>
              <w:left w:w="90" w:type="dxa"/>
              <w:bottom w:w="70" w:type="dxa"/>
              <w:right w:w="90" w:type="dxa"/>
            </w:tcMar>
          </w:tcPr>
          <w:p w14:paraId="6826E100">
            <w:r>
              <w:rPr>
                <w:rFonts w:ascii="Segoe UI" w:hAnsi="Segoe UI"/>
                <w:color w:val="222222"/>
                <w:sz w:val="15"/>
              </w:rPr>
              <w:t>MAG-34</w:t>
            </w:r>
          </w:p>
        </w:tc>
        <w:tc>
          <w:tcPr>
            <w:tcW w:w="1224" w:type="dxa"/>
            <w:tcMar>
              <w:top w:w="70" w:type="dxa"/>
              <w:left w:w="90" w:type="dxa"/>
              <w:bottom w:w="70" w:type="dxa"/>
              <w:right w:w="90" w:type="dxa"/>
            </w:tcMar>
          </w:tcPr>
          <w:p w14:paraId="206CDBAF">
            <w:r>
              <w:rPr>
                <w:rFonts w:ascii="Segoe UI" w:hAnsi="Segoe UI"/>
                <w:color w:val="222222"/>
                <w:sz w:val="15"/>
              </w:rPr>
              <w:t>Playwright Specs</w:t>
            </w:r>
          </w:p>
        </w:tc>
      </w:tr>
      <w:tr w14:paraId="732BE352">
        <w:trPr>
          <w:jc w:val="center"/>
        </w:trPr>
        <w:tc>
          <w:tcPr>
            <w:tcW w:w="1224" w:type="dxa"/>
            <w:shd w:val="clear" w:color="auto" w:fill="FAF7F2"/>
            <w:tcMar>
              <w:top w:w="70" w:type="dxa"/>
              <w:left w:w="90" w:type="dxa"/>
              <w:bottom w:w="70" w:type="dxa"/>
              <w:right w:w="90" w:type="dxa"/>
            </w:tcMar>
          </w:tcPr>
          <w:p w14:paraId="1FC40FDE">
            <w:r>
              <w:rPr>
                <w:rFonts w:ascii="Segoe UI" w:hAnsi="Segoe UI"/>
                <w:color w:val="222222"/>
                <w:sz w:val="15"/>
              </w:rPr>
              <w:t>**1.6.3.5**</w:t>
            </w:r>
          </w:p>
        </w:tc>
        <w:tc>
          <w:tcPr>
            <w:tcW w:w="1224" w:type="dxa"/>
            <w:shd w:val="clear" w:color="auto" w:fill="FAF7F2"/>
            <w:tcMar>
              <w:top w:w="70" w:type="dxa"/>
              <w:left w:w="90" w:type="dxa"/>
              <w:bottom w:w="70" w:type="dxa"/>
              <w:right w:w="90" w:type="dxa"/>
            </w:tcMar>
          </w:tcPr>
          <w:p w14:paraId="2DED67A6">
            <w:r>
              <w:rPr>
                <w:rFonts w:ascii="Segoe UI" w:hAnsi="Segoe UI"/>
                <w:color w:val="222222"/>
                <w:sz w:val="15"/>
              </w:rPr>
              <w:t>Formal Defect Register &amp; Resolution Verification</w:t>
            </w:r>
          </w:p>
        </w:tc>
        <w:tc>
          <w:tcPr>
            <w:tcW w:w="1224" w:type="dxa"/>
            <w:shd w:val="clear" w:color="auto" w:fill="FAF7F2"/>
            <w:tcMar>
              <w:top w:w="70" w:type="dxa"/>
              <w:left w:w="90" w:type="dxa"/>
              <w:bottom w:w="70" w:type="dxa"/>
              <w:right w:w="90" w:type="dxa"/>
            </w:tcMar>
          </w:tcPr>
          <w:p w14:paraId="0211D2FB">
            <w:r>
              <w:rPr>
                <w:rFonts w:ascii="Segoe UI" w:hAnsi="Segoe UI"/>
                <w:color w:val="222222"/>
                <w:sz w:val="15"/>
              </w:rPr>
              <w:t>1.6 DevOps &amp; QA</w:t>
            </w:r>
          </w:p>
        </w:tc>
        <w:tc>
          <w:tcPr>
            <w:tcW w:w="1224" w:type="dxa"/>
            <w:shd w:val="clear" w:color="auto" w:fill="FAF7F2"/>
            <w:tcMar>
              <w:top w:w="70" w:type="dxa"/>
              <w:left w:w="90" w:type="dxa"/>
              <w:bottom w:w="70" w:type="dxa"/>
              <w:right w:w="90" w:type="dxa"/>
            </w:tcMar>
          </w:tcPr>
          <w:p w14:paraId="6C38D2C0">
            <w:r>
              <w:rPr>
                <w:rFonts w:ascii="Segoe UI" w:hAnsi="Segoe UI"/>
                <w:color w:val="222222"/>
                <w:sz w:val="15"/>
              </w:rPr>
              <w:t>1.6.3 Quality Assurance</w:t>
            </w:r>
          </w:p>
        </w:tc>
        <w:tc>
          <w:tcPr>
            <w:tcW w:w="1224" w:type="dxa"/>
            <w:shd w:val="clear" w:color="auto" w:fill="FAF7F2"/>
            <w:tcMar>
              <w:top w:w="70" w:type="dxa"/>
              <w:left w:w="90" w:type="dxa"/>
              <w:bottom w:w="70" w:type="dxa"/>
              <w:right w:w="90" w:type="dxa"/>
            </w:tcMar>
          </w:tcPr>
          <w:p w14:paraId="40280442">
            <w:r>
              <w:rPr>
                <w:rFonts w:ascii="Segoe UI" w:hAnsi="Segoe UI"/>
                <w:color w:val="222222"/>
                <w:sz w:val="15"/>
              </w:rPr>
              <w:t>Ruchira</w:t>
            </w:r>
          </w:p>
        </w:tc>
        <w:tc>
          <w:tcPr>
            <w:tcW w:w="1224" w:type="dxa"/>
            <w:shd w:val="clear" w:color="auto" w:fill="FAF7F2"/>
            <w:tcMar>
              <w:top w:w="70" w:type="dxa"/>
              <w:left w:w="90" w:type="dxa"/>
              <w:bottom w:w="70" w:type="dxa"/>
              <w:right w:w="90" w:type="dxa"/>
            </w:tcMar>
          </w:tcPr>
          <w:p w14:paraId="0F03EE42">
            <w:r>
              <w:rPr>
                <w:rFonts w:ascii="Segoe UI" w:hAnsi="Segoe UI"/>
                <w:color w:val="222222"/>
                <w:sz w:val="15"/>
              </w:rPr>
              <w:t>6h</w:t>
            </w:r>
          </w:p>
        </w:tc>
        <w:tc>
          <w:tcPr>
            <w:tcW w:w="1224" w:type="dxa"/>
            <w:shd w:val="clear" w:color="auto" w:fill="FAF7F2"/>
            <w:tcMar>
              <w:top w:w="70" w:type="dxa"/>
              <w:left w:w="90" w:type="dxa"/>
              <w:bottom w:w="70" w:type="dxa"/>
              <w:right w:w="90" w:type="dxa"/>
            </w:tcMar>
          </w:tcPr>
          <w:p w14:paraId="0784B25F">
            <w:r>
              <w:rPr>
                <w:rFonts w:ascii="Segoe UI" w:hAnsi="Segoe UI"/>
                <w:color w:val="222222"/>
                <w:sz w:val="15"/>
              </w:rPr>
              <w:t>MAG-17</w:t>
            </w:r>
          </w:p>
        </w:tc>
        <w:tc>
          <w:tcPr>
            <w:tcW w:w="1224" w:type="dxa"/>
            <w:shd w:val="clear" w:color="auto" w:fill="FAF7F2"/>
            <w:tcMar>
              <w:top w:w="70" w:type="dxa"/>
              <w:left w:w="90" w:type="dxa"/>
              <w:bottom w:w="70" w:type="dxa"/>
              <w:right w:w="90" w:type="dxa"/>
            </w:tcMar>
          </w:tcPr>
          <w:p w14:paraId="0A1071D9">
            <w:r>
              <w:rPr>
                <w:rFonts w:ascii="Segoe UI" w:hAnsi="Segoe UI"/>
                <w:color w:val="222222"/>
                <w:sz w:val="15"/>
              </w:rPr>
              <w:t>Defect Register Log</w:t>
            </w:r>
          </w:p>
        </w:tc>
      </w:tr>
      <w:tr w14:paraId="761E74FD">
        <w:tblPrEx>
          <w:tblCellMar>
            <w:top w:w="0" w:type="dxa"/>
            <w:left w:w="108" w:type="dxa"/>
            <w:bottom w:w="0" w:type="dxa"/>
            <w:right w:w="108" w:type="dxa"/>
          </w:tblCellMar>
        </w:tblPrEx>
        <w:trPr>
          <w:jc w:val="center"/>
        </w:trPr>
        <w:tc>
          <w:tcPr>
            <w:tcW w:w="1224" w:type="dxa"/>
            <w:tcMar>
              <w:top w:w="70" w:type="dxa"/>
              <w:left w:w="90" w:type="dxa"/>
              <w:bottom w:w="70" w:type="dxa"/>
              <w:right w:w="90" w:type="dxa"/>
            </w:tcMar>
          </w:tcPr>
          <w:p w14:paraId="3FBFC226">
            <w:r>
              <w:rPr>
                <w:rFonts w:ascii="Segoe UI" w:hAnsi="Segoe UI"/>
                <w:color w:val="222222"/>
                <w:sz w:val="15"/>
              </w:rPr>
              <w:t>**TOTAL**</w:t>
            </w:r>
          </w:p>
        </w:tc>
        <w:tc>
          <w:tcPr>
            <w:tcW w:w="1224" w:type="dxa"/>
            <w:tcMar>
              <w:top w:w="70" w:type="dxa"/>
              <w:left w:w="90" w:type="dxa"/>
              <w:bottom w:w="70" w:type="dxa"/>
              <w:right w:w="90" w:type="dxa"/>
            </w:tcMar>
          </w:tcPr>
          <w:p w14:paraId="10C2FADA">
            <w:r>
              <w:rPr>
                <w:rFonts w:ascii="Segoe UI" w:hAnsi="Segoe UI"/>
                <w:color w:val="222222"/>
                <w:sz w:val="15"/>
              </w:rPr>
              <w:t>**Comprehensive Full-Stack Engineering Effort**</w:t>
            </w:r>
          </w:p>
        </w:tc>
        <w:tc>
          <w:tcPr>
            <w:tcW w:w="1224" w:type="dxa"/>
            <w:tcMar>
              <w:top w:w="70" w:type="dxa"/>
              <w:left w:w="90" w:type="dxa"/>
              <w:bottom w:w="70" w:type="dxa"/>
              <w:right w:w="90" w:type="dxa"/>
            </w:tcMar>
          </w:tcPr>
          <w:p w14:paraId="2DE97E03">
            <w:r>
              <w:rPr>
                <w:rFonts w:ascii="Segoe UI" w:hAnsi="Segoe UI"/>
                <w:color w:val="222222"/>
                <w:sz w:val="15"/>
              </w:rPr>
              <w:t>**6 Subsystems**</w:t>
            </w:r>
          </w:p>
        </w:tc>
        <w:tc>
          <w:tcPr>
            <w:tcW w:w="1224" w:type="dxa"/>
            <w:tcMar>
              <w:top w:w="70" w:type="dxa"/>
              <w:left w:w="90" w:type="dxa"/>
              <w:bottom w:w="70" w:type="dxa"/>
              <w:right w:w="90" w:type="dxa"/>
            </w:tcMar>
          </w:tcPr>
          <w:p w14:paraId="75D1D0A0">
            <w:r>
              <w:rPr>
                <w:rFonts w:ascii="Segoe UI" w:hAnsi="Segoe UI"/>
                <w:color w:val="222222"/>
                <w:sz w:val="15"/>
              </w:rPr>
              <w:t>**19 Deliverables**</w:t>
            </w:r>
          </w:p>
        </w:tc>
        <w:tc>
          <w:tcPr>
            <w:tcW w:w="1224" w:type="dxa"/>
            <w:tcMar>
              <w:top w:w="70" w:type="dxa"/>
              <w:left w:w="90" w:type="dxa"/>
              <w:bottom w:w="70" w:type="dxa"/>
              <w:right w:w="90" w:type="dxa"/>
            </w:tcMar>
          </w:tcPr>
          <w:p w14:paraId="63F2BE34">
            <w:r>
              <w:rPr>
                <w:rFonts w:ascii="Segoe UI" w:hAnsi="Segoe UI"/>
                <w:color w:val="222222"/>
                <w:sz w:val="15"/>
              </w:rPr>
              <w:t>**5 Members**</w:t>
            </w:r>
          </w:p>
        </w:tc>
        <w:tc>
          <w:tcPr>
            <w:tcW w:w="1224" w:type="dxa"/>
            <w:tcMar>
              <w:top w:w="70" w:type="dxa"/>
              <w:left w:w="90" w:type="dxa"/>
              <w:bottom w:w="70" w:type="dxa"/>
              <w:right w:w="90" w:type="dxa"/>
            </w:tcMar>
          </w:tcPr>
          <w:p w14:paraId="292938FA">
            <w:r>
              <w:rPr>
                <w:rFonts w:ascii="Segoe UI" w:hAnsi="Segoe UI"/>
                <w:color w:val="222222"/>
                <w:sz w:val="15"/>
              </w:rPr>
              <w:t>**600h**</w:t>
            </w:r>
          </w:p>
        </w:tc>
        <w:tc>
          <w:tcPr>
            <w:tcW w:w="1224" w:type="dxa"/>
            <w:tcMar>
              <w:top w:w="70" w:type="dxa"/>
              <w:left w:w="90" w:type="dxa"/>
              <w:bottom w:w="70" w:type="dxa"/>
              <w:right w:w="90" w:type="dxa"/>
            </w:tcMar>
          </w:tcPr>
          <w:p w14:paraId="771272B3">
            <w:r>
              <w:rPr>
                <w:rFonts w:ascii="Segoe UI" w:hAnsi="Segoe UI"/>
                <w:color w:val="222222"/>
                <w:sz w:val="15"/>
              </w:rPr>
              <w:t>**31 Tickets**</w:t>
            </w:r>
          </w:p>
        </w:tc>
        <w:tc>
          <w:tcPr>
            <w:tcW w:w="1224" w:type="dxa"/>
            <w:tcMar>
              <w:top w:w="70" w:type="dxa"/>
              <w:left w:w="90" w:type="dxa"/>
              <w:bottom w:w="70" w:type="dxa"/>
              <w:right w:w="90" w:type="dxa"/>
            </w:tcMar>
          </w:tcPr>
          <w:p w14:paraId="5215F650">
            <w:r>
              <w:rPr>
                <w:rFonts w:ascii="Segoe UI" w:hAnsi="Segoe UI"/>
                <w:color w:val="222222"/>
                <w:sz w:val="15"/>
              </w:rPr>
              <w:t>**Production Platform**</w:t>
            </w:r>
          </w:p>
        </w:tc>
      </w:tr>
    </w:tbl>
    <w:p w14:paraId="50CBC815">
      <w:pPr>
        <w:spacing w:after="80"/>
      </w:pPr>
    </w:p>
    <w:p w14:paraId="6DC367EA">
      <w:pPr>
        <w:spacing w:before="120" w:after="120"/>
      </w:pPr>
      <w:r>
        <w:rPr>
          <w:color w:val="EEDDE0"/>
        </w:rPr>
        <w:t>__________________________________________________________________________</w:t>
      </w:r>
    </w:p>
    <w:p w14:paraId="14380C4E">
      <w:pPr>
        <w:spacing w:before="160" w:after="60"/>
      </w:pPr>
      <w:r>
        <w:rPr>
          <w:rFonts w:ascii="Segoe UI" w:hAnsi="Segoe UI"/>
          <w:b/>
          <w:color w:val="222222"/>
          <w:sz w:val="23"/>
        </w:rPr>
        <w:t>4.4 WBS Workload Roll-up &amp; Allocation Analysis</w:t>
      </w:r>
    </w:p>
    <w:p w14:paraId="798D9311">
      <w:pPr>
        <w:spacing w:before="120" w:after="40"/>
      </w:pPr>
      <w:r>
        <w:rPr>
          <w:rFonts w:ascii="Segoe UI" w:hAnsi="Segoe UI"/>
          <w:b/>
          <w:color w:val="721F3A"/>
          <w:sz w:val="20"/>
        </w:rPr>
        <w:t>4.4.1 Workload Distribution by Level-2 Subsystem</w:t>
      </w:r>
    </w:p>
    <w:tbl>
      <w:tblPr>
        <w:tblStyle w:val="12"/>
        <w:tblW w:w="0" w:type="auto"/>
        <w:jc w:val="center"/>
        <w:tblLayout w:type="autofit"/>
        <w:tblCellMar>
          <w:top w:w="0" w:type="dxa"/>
          <w:left w:w="108" w:type="dxa"/>
          <w:bottom w:w="0" w:type="dxa"/>
          <w:right w:w="108" w:type="dxa"/>
        </w:tblCellMar>
      </w:tblPr>
      <w:tblGrid>
        <w:gridCol w:w="1958"/>
        <w:gridCol w:w="1958"/>
        <w:gridCol w:w="1958"/>
        <w:gridCol w:w="1958"/>
        <w:gridCol w:w="1958"/>
      </w:tblGrid>
      <w:tr w14:paraId="4A40DBDE">
        <w:tblPrEx>
          <w:tblCellMar>
            <w:top w:w="0" w:type="dxa"/>
            <w:left w:w="108" w:type="dxa"/>
            <w:bottom w:w="0" w:type="dxa"/>
            <w:right w:w="108" w:type="dxa"/>
          </w:tblCellMar>
        </w:tblPrEx>
        <w:trPr>
          <w:jc w:val="center"/>
        </w:trPr>
        <w:tc>
          <w:tcPr>
            <w:tcW w:w="1958" w:type="dxa"/>
            <w:shd w:val="clear" w:color="auto" w:fill="721F3A"/>
            <w:tcMar>
              <w:top w:w="70" w:type="dxa"/>
              <w:left w:w="90" w:type="dxa"/>
              <w:bottom w:w="70" w:type="dxa"/>
              <w:right w:w="90" w:type="dxa"/>
            </w:tcMar>
          </w:tcPr>
          <w:p w14:paraId="06DCBB45">
            <w:r>
              <w:rPr>
                <w:rFonts w:ascii="Segoe UI" w:hAnsi="Segoe UI"/>
                <w:b/>
                <w:color w:val="FFFFFF"/>
                <w:sz w:val="16"/>
              </w:rPr>
              <w:t>Level 2 Subsystem Code &amp; Title</w:t>
            </w:r>
          </w:p>
        </w:tc>
        <w:tc>
          <w:tcPr>
            <w:tcW w:w="1958" w:type="dxa"/>
            <w:shd w:val="clear" w:color="auto" w:fill="721F3A"/>
            <w:tcMar>
              <w:top w:w="70" w:type="dxa"/>
              <w:left w:w="90" w:type="dxa"/>
              <w:bottom w:w="70" w:type="dxa"/>
              <w:right w:w="90" w:type="dxa"/>
            </w:tcMar>
          </w:tcPr>
          <w:p w14:paraId="5DECAB27">
            <w:r>
              <w:rPr>
                <w:rFonts w:ascii="Segoe UI" w:hAnsi="Segoe UI"/>
                <w:b/>
                <w:color w:val="FFFFFF"/>
                <w:sz w:val="16"/>
              </w:rPr>
              <w:t>Deliverables (L3)</w:t>
            </w:r>
          </w:p>
        </w:tc>
        <w:tc>
          <w:tcPr>
            <w:tcW w:w="1958" w:type="dxa"/>
            <w:shd w:val="clear" w:color="auto" w:fill="721F3A"/>
            <w:tcMar>
              <w:top w:w="70" w:type="dxa"/>
              <w:left w:w="90" w:type="dxa"/>
              <w:bottom w:w="70" w:type="dxa"/>
              <w:right w:w="90" w:type="dxa"/>
            </w:tcMar>
          </w:tcPr>
          <w:p w14:paraId="1260D228">
            <w:r>
              <w:rPr>
                <w:rFonts w:ascii="Segoe UI" w:hAnsi="Segoe UI"/>
                <w:b/>
                <w:color w:val="FFFFFF"/>
                <w:sz w:val="16"/>
              </w:rPr>
              <w:t>Work Packages (L4)</w:t>
            </w:r>
          </w:p>
        </w:tc>
        <w:tc>
          <w:tcPr>
            <w:tcW w:w="1958" w:type="dxa"/>
            <w:shd w:val="clear" w:color="auto" w:fill="721F3A"/>
            <w:tcMar>
              <w:top w:w="70" w:type="dxa"/>
              <w:left w:w="90" w:type="dxa"/>
              <w:bottom w:w="70" w:type="dxa"/>
              <w:right w:w="90" w:type="dxa"/>
            </w:tcMar>
          </w:tcPr>
          <w:p w14:paraId="4F5258E0">
            <w:r>
              <w:rPr>
                <w:rFonts w:ascii="Segoe UI" w:hAnsi="Segoe UI"/>
                <w:b/>
                <w:color w:val="FFFFFF"/>
                <w:sz w:val="16"/>
              </w:rPr>
              <w:t>Total Effort (Hours)</w:t>
            </w:r>
          </w:p>
        </w:tc>
        <w:tc>
          <w:tcPr>
            <w:tcW w:w="1958" w:type="dxa"/>
            <w:shd w:val="clear" w:color="auto" w:fill="721F3A"/>
            <w:tcMar>
              <w:top w:w="70" w:type="dxa"/>
              <w:left w:w="90" w:type="dxa"/>
              <w:bottom w:w="70" w:type="dxa"/>
              <w:right w:w="90" w:type="dxa"/>
            </w:tcMar>
          </w:tcPr>
          <w:p w14:paraId="3E034CF2">
            <w:r>
              <w:rPr>
                <w:rFonts w:ascii="Segoe UI" w:hAnsi="Segoe UI"/>
                <w:b/>
                <w:color w:val="FFFFFF"/>
                <w:sz w:val="16"/>
              </w:rPr>
              <w:t>Percentage (%)</w:t>
            </w:r>
          </w:p>
        </w:tc>
      </w:tr>
      <w:tr w14:paraId="74801729">
        <w:tblPrEx>
          <w:tblCellMar>
            <w:top w:w="0" w:type="dxa"/>
            <w:left w:w="108" w:type="dxa"/>
            <w:bottom w:w="0" w:type="dxa"/>
            <w:right w:w="108" w:type="dxa"/>
          </w:tblCellMar>
        </w:tblPrEx>
        <w:trPr>
          <w:jc w:val="center"/>
        </w:trPr>
        <w:tc>
          <w:tcPr>
            <w:tcW w:w="1958" w:type="dxa"/>
            <w:shd w:val="clear" w:color="auto" w:fill="FAF7F2"/>
            <w:tcMar>
              <w:top w:w="70" w:type="dxa"/>
              <w:left w:w="90" w:type="dxa"/>
              <w:bottom w:w="70" w:type="dxa"/>
              <w:right w:w="90" w:type="dxa"/>
            </w:tcMar>
          </w:tcPr>
          <w:p w14:paraId="0F6E229C">
            <w:r>
              <w:rPr>
                <w:rFonts w:ascii="Segoe UI" w:hAnsi="Segoe UI"/>
                <w:color w:val="222222"/>
                <w:sz w:val="15"/>
              </w:rPr>
              <w:t>**1.1 Project Management &amp; Requirements Engineering**</w:t>
            </w:r>
          </w:p>
        </w:tc>
        <w:tc>
          <w:tcPr>
            <w:tcW w:w="1958" w:type="dxa"/>
            <w:shd w:val="clear" w:color="auto" w:fill="FAF7F2"/>
            <w:tcMar>
              <w:top w:w="70" w:type="dxa"/>
              <w:left w:w="90" w:type="dxa"/>
              <w:bottom w:w="70" w:type="dxa"/>
              <w:right w:w="90" w:type="dxa"/>
            </w:tcMar>
          </w:tcPr>
          <w:p w14:paraId="529F37E5">
            <w:r>
              <w:rPr>
                <w:rFonts w:ascii="Segoe UI" w:hAnsi="Segoe UI"/>
                <w:color w:val="222222"/>
                <w:sz w:val="15"/>
              </w:rPr>
              <w:t>3</w:t>
            </w:r>
          </w:p>
        </w:tc>
        <w:tc>
          <w:tcPr>
            <w:tcW w:w="1958" w:type="dxa"/>
            <w:shd w:val="clear" w:color="auto" w:fill="FAF7F2"/>
            <w:tcMar>
              <w:top w:w="70" w:type="dxa"/>
              <w:left w:w="90" w:type="dxa"/>
              <w:bottom w:w="70" w:type="dxa"/>
              <w:right w:w="90" w:type="dxa"/>
            </w:tcMar>
          </w:tcPr>
          <w:p w14:paraId="4BCD6A1D">
            <w:r>
              <w:rPr>
                <w:rFonts w:ascii="Segoe UI" w:hAnsi="Segoe UI"/>
                <w:color w:val="222222"/>
                <w:sz w:val="15"/>
              </w:rPr>
              <w:t>9</w:t>
            </w:r>
          </w:p>
        </w:tc>
        <w:tc>
          <w:tcPr>
            <w:tcW w:w="1958" w:type="dxa"/>
            <w:shd w:val="clear" w:color="auto" w:fill="FAF7F2"/>
            <w:tcMar>
              <w:top w:w="70" w:type="dxa"/>
              <w:left w:w="90" w:type="dxa"/>
              <w:bottom w:w="70" w:type="dxa"/>
              <w:right w:w="90" w:type="dxa"/>
            </w:tcMar>
          </w:tcPr>
          <w:p w14:paraId="748A754F">
            <w:r>
              <w:rPr>
                <w:rFonts w:ascii="Segoe UI" w:hAnsi="Segoe UI"/>
                <w:color w:val="222222"/>
                <w:sz w:val="15"/>
              </w:rPr>
              <w:t>40 Hours</w:t>
            </w:r>
          </w:p>
        </w:tc>
        <w:tc>
          <w:tcPr>
            <w:tcW w:w="1958" w:type="dxa"/>
            <w:shd w:val="clear" w:color="auto" w:fill="FAF7F2"/>
            <w:tcMar>
              <w:top w:w="70" w:type="dxa"/>
              <w:left w:w="90" w:type="dxa"/>
              <w:bottom w:w="70" w:type="dxa"/>
              <w:right w:w="90" w:type="dxa"/>
            </w:tcMar>
          </w:tcPr>
          <w:p w14:paraId="0B5189A0">
            <w:r>
              <w:rPr>
                <w:rFonts w:ascii="Segoe UI" w:hAnsi="Segoe UI"/>
                <w:color w:val="222222"/>
                <w:sz w:val="15"/>
              </w:rPr>
              <w:t>6.7%</w:t>
            </w:r>
          </w:p>
        </w:tc>
      </w:tr>
      <w:tr w14:paraId="4647B85E">
        <w:tblPrEx>
          <w:tblCellMar>
            <w:top w:w="0" w:type="dxa"/>
            <w:left w:w="108" w:type="dxa"/>
            <w:bottom w:w="0" w:type="dxa"/>
            <w:right w:w="108" w:type="dxa"/>
          </w:tblCellMar>
        </w:tblPrEx>
        <w:trPr>
          <w:jc w:val="center"/>
        </w:trPr>
        <w:tc>
          <w:tcPr>
            <w:tcW w:w="1958" w:type="dxa"/>
            <w:tcMar>
              <w:top w:w="70" w:type="dxa"/>
              <w:left w:w="90" w:type="dxa"/>
              <w:bottom w:w="70" w:type="dxa"/>
              <w:right w:w="90" w:type="dxa"/>
            </w:tcMar>
          </w:tcPr>
          <w:p w14:paraId="47CAD1B5">
            <w:r>
              <w:rPr>
                <w:rFonts w:ascii="Segoe UI" w:hAnsi="Segoe UI"/>
                <w:color w:val="222222"/>
                <w:sz w:val="15"/>
              </w:rPr>
              <w:t>**1.2 Vendor Directory &amp; Commercial Marketplace**</w:t>
            </w:r>
          </w:p>
        </w:tc>
        <w:tc>
          <w:tcPr>
            <w:tcW w:w="1958" w:type="dxa"/>
            <w:tcMar>
              <w:top w:w="70" w:type="dxa"/>
              <w:left w:w="90" w:type="dxa"/>
              <w:bottom w:w="70" w:type="dxa"/>
              <w:right w:w="90" w:type="dxa"/>
            </w:tcMar>
          </w:tcPr>
          <w:p w14:paraId="6F7BC973">
            <w:r>
              <w:rPr>
                <w:rFonts w:ascii="Segoe UI" w:hAnsi="Segoe UI"/>
                <w:color w:val="222222"/>
                <w:sz w:val="15"/>
              </w:rPr>
              <w:t>5</w:t>
            </w:r>
          </w:p>
        </w:tc>
        <w:tc>
          <w:tcPr>
            <w:tcW w:w="1958" w:type="dxa"/>
            <w:tcMar>
              <w:top w:w="70" w:type="dxa"/>
              <w:left w:w="90" w:type="dxa"/>
              <w:bottom w:w="70" w:type="dxa"/>
              <w:right w:w="90" w:type="dxa"/>
            </w:tcMar>
          </w:tcPr>
          <w:p w14:paraId="17461E29">
            <w:r>
              <w:rPr>
                <w:rFonts w:ascii="Segoe UI" w:hAnsi="Segoe UI"/>
                <w:color w:val="222222"/>
                <w:sz w:val="15"/>
              </w:rPr>
              <w:t>18</w:t>
            </w:r>
          </w:p>
        </w:tc>
        <w:tc>
          <w:tcPr>
            <w:tcW w:w="1958" w:type="dxa"/>
            <w:tcMar>
              <w:top w:w="70" w:type="dxa"/>
              <w:left w:w="90" w:type="dxa"/>
              <w:bottom w:w="70" w:type="dxa"/>
              <w:right w:w="90" w:type="dxa"/>
            </w:tcMar>
          </w:tcPr>
          <w:p w14:paraId="5E885559">
            <w:r>
              <w:rPr>
                <w:rFonts w:ascii="Segoe UI" w:hAnsi="Segoe UI"/>
                <w:color w:val="222222"/>
                <w:sz w:val="15"/>
              </w:rPr>
              <w:t>84 Hours</w:t>
            </w:r>
          </w:p>
        </w:tc>
        <w:tc>
          <w:tcPr>
            <w:tcW w:w="1958" w:type="dxa"/>
            <w:tcMar>
              <w:top w:w="70" w:type="dxa"/>
              <w:left w:w="90" w:type="dxa"/>
              <w:bottom w:w="70" w:type="dxa"/>
              <w:right w:w="90" w:type="dxa"/>
            </w:tcMar>
          </w:tcPr>
          <w:p w14:paraId="41CBA581">
            <w:r>
              <w:rPr>
                <w:rFonts w:ascii="Segoe UI" w:hAnsi="Segoe UI"/>
                <w:color w:val="222222"/>
                <w:sz w:val="15"/>
              </w:rPr>
              <w:t>14.0%</w:t>
            </w:r>
          </w:p>
        </w:tc>
      </w:tr>
      <w:tr w14:paraId="47EAF53A">
        <w:tblPrEx>
          <w:tblCellMar>
            <w:top w:w="0" w:type="dxa"/>
            <w:left w:w="108" w:type="dxa"/>
            <w:bottom w:w="0" w:type="dxa"/>
            <w:right w:w="108" w:type="dxa"/>
          </w:tblCellMar>
        </w:tblPrEx>
        <w:trPr>
          <w:jc w:val="center"/>
        </w:trPr>
        <w:tc>
          <w:tcPr>
            <w:tcW w:w="1958" w:type="dxa"/>
            <w:shd w:val="clear" w:color="auto" w:fill="FAF7F2"/>
            <w:tcMar>
              <w:top w:w="70" w:type="dxa"/>
              <w:left w:w="90" w:type="dxa"/>
              <w:bottom w:w="70" w:type="dxa"/>
              <w:right w:w="90" w:type="dxa"/>
            </w:tcMar>
          </w:tcPr>
          <w:p w14:paraId="3DE2D74D">
            <w:r>
              <w:rPr>
                <w:rFonts w:ascii="Segoe UI" w:hAnsi="Segoe UI"/>
                <w:color w:val="222222"/>
                <w:sz w:val="15"/>
              </w:rPr>
              <w:t>**1.3 Couple Planning &amp; Wedding Coordination**</w:t>
            </w:r>
          </w:p>
        </w:tc>
        <w:tc>
          <w:tcPr>
            <w:tcW w:w="1958" w:type="dxa"/>
            <w:shd w:val="clear" w:color="auto" w:fill="FAF7F2"/>
            <w:tcMar>
              <w:top w:w="70" w:type="dxa"/>
              <w:left w:w="90" w:type="dxa"/>
              <w:bottom w:w="70" w:type="dxa"/>
              <w:right w:w="90" w:type="dxa"/>
            </w:tcMar>
          </w:tcPr>
          <w:p w14:paraId="6A955C73">
            <w:r>
              <w:rPr>
                <w:rFonts w:ascii="Segoe UI" w:hAnsi="Segoe UI"/>
                <w:color w:val="222222"/>
                <w:sz w:val="15"/>
              </w:rPr>
              <w:t>4</w:t>
            </w:r>
          </w:p>
        </w:tc>
        <w:tc>
          <w:tcPr>
            <w:tcW w:w="1958" w:type="dxa"/>
            <w:shd w:val="clear" w:color="auto" w:fill="FAF7F2"/>
            <w:tcMar>
              <w:top w:w="70" w:type="dxa"/>
              <w:left w:w="90" w:type="dxa"/>
              <w:bottom w:w="70" w:type="dxa"/>
              <w:right w:w="90" w:type="dxa"/>
            </w:tcMar>
          </w:tcPr>
          <w:p w14:paraId="30DCD8EC">
            <w:r>
              <w:rPr>
                <w:rFonts w:ascii="Segoe UI" w:hAnsi="Segoe UI"/>
                <w:color w:val="222222"/>
                <w:sz w:val="15"/>
              </w:rPr>
              <w:t>15</w:t>
            </w:r>
          </w:p>
        </w:tc>
        <w:tc>
          <w:tcPr>
            <w:tcW w:w="1958" w:type="dxa"/>
            <w:shd w:val="clear" w:color="auto" w:fill="FAF7F2"/>
            <w:tcMar>
              <w:top w:w="70" w:type="dxa"/>
              <w:left w:w="90" w:type="dxa"/>
              <w:bottom w:w="70" w:type="dxa"/>
              <w:right w:w="90" w:type="dxa"/>
            </w:tcMar>
          </w:tcPr>
          <w:p w14:paraId="385DDBB1">
            <w:r>
              <w:rPr>
                <w:rFonts w:ascii="Segoe UI" w:hAnsi="Segoe UI"/>
                <w:color w:val="222222"/>
                <w:sz w:val="15"/>
              </w:rPr>
              <w:t>68 Hours</w:t>
            </w:r>
          </w:p>
        </w:tc>
        <w:tc>
          <w:tcPr>
            <w:tcW w:w="1958" w:type="dxa"/>
            <w:shd w:val="clear" w:color="auto" w:fill="FAF7F2"/>
            <w:tcMar>
              <w:top w:w="70" w:type="dxa"/>
              <w:left w:w="90" w:type="dxa"/>
              <w:bottom w:w="70" w:type="dxa"/>
              <w:right w:w="90" w:type="dxa"/>
            </w:tcMar>
          </w:tcPr>
          <w:p w14:paraId="537B3C7D">
            <w:r>
              <w:rPr>
                <w:rFonts w:ascii="Segoe UI" w:hAnsi="Segoe UI"/>
                <w:color w:val="222222"/>
                <w:sz w:val="15"/>
              </w:rPr>
              <w:t>11.3%</w:t>
            </w:r>
          </w:p>
        </w:tc>
      </w:tr>
      <w:tr w14:paraId="3B81993C">
        <w:tblPrEx>
          <w:tblCellMar>
            <w:top w:w="0" w:type="dxa"/>
            <w:left w:w="108" w:type="dxa"/>
            <w:bottom w:w="0" w:type="dxa"/>
            <w:right w:w="108" w:type="dxa"/>
          </w:tblCellMar>
        </w:tblPrEx>
        <w:trPr>
          <w:jc w:val="center"/>
        </w:trPr>
        <w:tc>
          <w:tcPr>
            <w:tcW w:w="1958" w:type="dxa"/>
            <w:tcMar>
              <w:top w:w="70" w:type="dxa"/>
              <w:left w:w="90" w:type="dxa"/>
              <w:bottom w:w="70" w:type="dxa"/>
              <w:right w:w="90" w:type="dxa"/>
            </w:tcMar>
          </w:tcPr>
          <w:p w14:paraId="1C9B90F1">
            <w:r>
              <w:rPr>
                <w:rFonts w:ascii="Segoe UI" w:hAnsi="Segoe UI"/>
                <w:color w:val="222222"/>
                <w:sz w:val="15"/>
              </w:rPr>
              <w:t>**1.4 Multi-Vendor Commerce &amp; Booking Checkout**</w:t>
            </w:r>
          </w:p>
        </w:tc>
        <w:tc>
          <w:tcPr>
            <w:tcW w:w="1958" w:type="dxa"/>
            <w:tcMar>
              <w:top w:w="70" w:type="dxa"/>
              <w:left w:w="90" w:type="dxa"/>
              <w:bottom w:w="70" w:type="dxa"/>
              <w:right w:w="90" w:type="dxa"/>
            </w:tcMar>
          </w:tcPr>
          <w:p w14:paraId="27493AAD">
            <w:r>
              <w:rPr>
                <w:rFonts w:ascii="Segoe UI" w:hAnsi="Segoe UI"/>
                <w:color w:val="222222"/>
                <w:sz w:val="15"/>
              </w:rPr>
              <w:t>2</w:t>
            </w:r>
          </w:p>
        </w:tc>
        <w:tc>
          <w:tcPr>
            <w:tcW w:w="1958" w:type="dxa"/>
            <w:tcMar>
              <w:top w:w="70" w:type="dxa"/>
              <w:left w:w="90" w:type="dxa"/>
              <w:bottom w:w="70" w:type="dxa"/>
              <w:right w:w="90" w:type="dxa"/>
            </w:tcMar>
          </w:tcPr>
          <w:p w14:paraId="4166726B">
            <w:r>
              <w:rPr>
                <w:rFonts w:ascii="Segoe UI" w:hAnsi="Segoe UI"/>
                <w:color w:val="222222"/>
                <w:sz w:val="15"/>
              </w:rPr>
              <w:t>6</w:t>
            </w:r>
          </w:p>
        </w:tc>
        <w:tc>
          <w:tcPr>
            <w:tcW w:w="1958" w:type="dxa"/>
            <w:tcMar>
              <w:top w:w="70" w:type="dxa"/>
              <w:left w:w="90" w:type="dxa"/>
              <w:bottom w:w="70" w:type="dxa"/>
              <w:right w:w="90" w:type="dxa"/>
            </w:tcMar>
          </w:tcPr>
          <w:p w14:paraId="1BB90029">
            <w:r>
              <w:rPr>
                <w:rFonts w:ascii="Segoe UI" w:hAnsi="Segoe UI"/>
                <w:color w:val="222222"/>
                <w:sz w:val="15"/>
              </w:rPr>
              <w:t>25 Hours</w:t>
            </w:r>
          </w:p>
        </w:tc>
        <w:tc>
          <w:tcPr>
            <w:tcW w:w="1958" w:type="dxa"/>
            <w:tcMar>
              <w:top w:w="70" w:type="dxa"/>
              <w:left w:w="90" w:type="dxa"/>
              <w:bottom w:w="70" w:type="dxa"/>
              <w:right w:w="90" w:type="dxa"/>
            </w:tcMar>
          </w:tcPr>
          <w:p w14:paraId="2D57C3AD">
            <w:r>
              <w:rPr>
                <w:rFonts w:ascii="Segoe UI" w:hAnsi="Segoe UI"/>
                <w:color w:val="222222"/>
                <w:sz w:val="15"/>
              </w:rPr>
              <w:t>4.2%</w:t>
            </w:r>
          </w:p>
        </w:tc>
      </w:tr>
      <w:tr w14:paraId="60481F4D">
        <w:tblPrEx>
          <w:tblCellMar>
            <w:top w:w="0" w:type="dxa"/>
            <w:left w:w="108" w:type="dxa"/>
            <w:bottom w:w="0" w:type="dxa"/>
            <w:right w:w="108" w:type="dxa"/>
          </w:tblCellMar>
        </w:tblPrEx>
        <w:trPr>
          <w:jc w:val="center"/>
        </w:trPr>
        <w:tc>
          <w:tcPr>
            <w:tcW w:w="1958" w:type="dxa"/>
            <w:shd w:val="clear" w:color="auto" w:fill="FAF7F2"/>
            <w:tcMar>
              <w:top w:w="70" w:type="dxa"/>
              <w:left w:w="90" w:type="dxa"/>
              <w:bottom w:w="70" w:type="dxa"/>
              <w:right w:w="90" w:type="dxa"/>
            </w:tcMar>
          </w:tcPr>
          <w:p w14:paraId="75D2DB62">
            <w:r>
              <w:rPr>
                <w:rFonts w:ascii="Segoe UI" w:hAnsi="Segoe UI"/>
                <w:color w:val="222222"/>
                <w:sz w:val="15"/>
              </w:rPr>
              <w:t>**1.5 Platform Governance &amp; Administrative Subsystem**</w:t>
            </w:r>
          </w:p>
        </w:tc>
        <w:tc>
          <w:tcPr>
            <w:tcW w:w="1958" w:type="dxa"/>
            <w:shd w:val="clear" w:color="auto" w:fill="FAF7F2"/>
            <w:tcMar>
              <w:top w:w="70" w:type="dxa"/>
              <w:left w:w="90" w:type="dxa"/>
              <w:bottom w:w="70" w:type="dxa"/>
              <w:right w:w="90" w:type="dxa"/>
            </w:tcMar>
          </w:tcPr>
          <w:p w14:paraId="165808F0">
            <w:r>
              <w:rPr>
                <w:rFonts w:ascii="Segoe UI" w:hAnsi="Segoe UI"/>
                <w:color w:val="222222"/>
                <w:sz w:val="15"/>
              </w:rPr>
              <w:t>3</w:t>
            </w:r>
          </w:p>
        </w:tc>
        <w:tc>
          <w:tcPr>
            <w:tcW w:w="1958" w:type="dxa"/>
            <w:shd w:val="clear" w:color="auto" w:fill="FAF7F2"/>
            <w:tcMar>
              <w:top w:w="70" w:type="dxa"/>
              <w:left w:w="90" w:type="dxa"/>
              <w:bottom w:w="70" w:type="dxa"/>
              <w:right w:w="90" w:type="dxa"/>
            </w:tcMar>
          </w:tcPr>
          <w:p w14:paraId="45FBA4AB">
            <w:r>
              <w:rPr>
                <w:rFonts w:ascii="Segoe UI" w:hAnsi="Segoe UI"/>
                <w:color w:val="222222"/>
                <w:sz w:val="15"/>
              </w:rPr>
              <w:t>7</w:t>
            </w:r>
          </w:p>
        </w:tc>
        <w:tc>
          <w:tcPr>
            <w:tcW w:w="1958" w:type="dxa"/>
            <w:shd w:val="clear" w:color="auto" w:fill="FAF7F2"/>
            <w:tcMar>
              <w:top w:w="70" w:type="dxa"/>
              <w:left w:w="90" w:type="dxa"/>
              <w:bottom w:w="70" w:type="dxa"/>
              <w:right w:w="90" w:type="dxa"/>
            </w:tcMar>
          </w:tcPr>
          <w:p w14:paraId="76D3CCFC">
            <w:r>
              <w:rPr>
                <w:rFonts w:ascii="Segoe UI" w:hAnsi="Segoe UI"/>
                <w:color w:val="222222"/>
                <w:sz w:val="15"/>
              </w:rPr>
              <w:t>31 Hours</w:t>
            </w:r>
          </w:p>
        </w:tc>
        <w:tc>
          <w:tcPr>
            <w:tcW w:w="1958" w:type="dxa"/>
            <w:shd w:val="clear" w:color="auto" w:fill="FAF7F2"/>
            <w:tcMar>
              <w:top w:w="70" w:type="dxa"/>
              <w:left w:w="90" w:type="dxa"/>
              <w:bottom w:w="70" w:type="dxa"/>
              <w:right w:w="90" w:type="dxa"/>
            </w:tcMar>
          </w:tcPr>
          <w:p w14:paraId="1881B3F6">
            <w:r>
              <w:rPr>
                <w:rFonts w:ascii="Segoe UI" w:hAnsi="Segoe UI"/>
                <w:color w:val="222222"/>
                <w:sz w:val="15"/>
              </w:rPr>
              <w:t>5.2%</w:t>
            </w:r>
          </w:p>
        </w:tc>
      </w:tr>
      <w:tr w14:paraId="0E490586">
        <w:tblPrEx>
          <w:tblCellMar>
            <w:top w:w="0" w:type="dxa"/>
            <w:left w:w="108" w:type="dxa"/>
            <w:bottom w:w="0" w:type="dxa"/>
            <w:right w:w="108" w:type="dxa"/>
          </w:tblCellMar>
        </w:tblPrEx>
        <w:trPr>
          <w:jc w:val="center"/>
        </w:trPr>
        <w:tc>
          <w:tcPr>
            <w:tcW w:w="1958" w:type="dxa"/>
            <w:tcMar>
              <w:top w:w="70" w:type="dxa"/>
              <w:left w:w="90" w:type="dxa"/>
              <w:bottom w:w="70" w:type="dxa"/>
              <w:right w:w="90" w:type="dxa"/>
            </w:tcMar>
          </w:tcPr>
          <w:p w14:paraId="15A6F1C7">
            <w:r>
              <w:rPr>
                <w:rFonts w:ascii="Segoe UI" w:hAnsi="Segoe UI"/>
                <w:color w:val="222222"/>
                <w:sz w:val="15"/>
              </w:rPr>
              <w:t>**1.6 Technical Infrastructure, Quality Assurance &amp; DevOps**</w:t>
            </w:r>
          </w:p>
        </w:tc>
        <w:tc>
          <w:tcPr>
            <w:tcW w:w="1958" w:type="dxa"/>
            <w:tcMar>
              <w:top w:w="70" w:type="dxa"/>
              <w:left w:w="90" w:type="dxa"/>
              <w:bottom w:w="70" w:type="dxa"/>
              <w:right w:w="90" w:type="dxa"/>
            </w:tcMar>
          </w:tcPr>
          <w:p w14:paraId="0C6685D0">
            <w:r>
              <w:rPr>
                <w:rFonts w:ascii="Segoe UI" w:hAnsi="Segoe UI"/>
                <w:color w:val="222222"/>
                <w:sz w:val="15"/>
              </w:rPr>
              <w:t>3</w:t>
            </w:r>
          </w:p>
        </w:tc>
        <w:tc>
          <w:tcPr>
            <w:tcW w:w="1958" w:type="dxa"/>
            <w:tcMar>
              <w:top w:w="70" w:type="dxa"/>
              <w:left w:w="90" w:type="dxa"/>
              <w:bottom w:w="70" w:type="dxa"/>
              <w:right w:w="90" w:type="dxa"/>
            </w:tcMar>
          </w:tcPr>
          <w:p w14:paraId="2D3644F0">
            <w:r>
              <w:rPr>
                <w:rFonts w:ascii="Segoe UI" w:hAnsi="Segoe UI"/>
                <w:color w:val="222222"/>
                <w:sz w:val="15"/>
              </w:rPr>
              <w:t>14</w:t>
            </w:r>
          </w:p>
        </w:tc>
        <w:tc>
          <w:tcPr>
            <w:tcW w:w="1958" w:type="dxa"/>
            <w:tcMar>
              <w:top w:w="70" w:type="dxa"/>
              <w:left w:w="90" w:type="dxa"/>
              <w:bottom w:w="70" w:type="dxa"/>
              <w:right w:w="90" w:type="dxa"/>
            </w:tcMar>
          </w:tcPr>
          <w:p w14:paraId="674020EC">
            <w:r>
              <w:rPr>
                <w:rFonts w:ascii="Segoe UI" w:hAnsi="Segoe UI"/>
                <w:color w:val="222222"/>
                <w:sz w:val="15"/>
              </w:rPr>
              <w:t>352 Hours</w:t>
            </w:r>
          </w:p>
        </w:tc>
        <w:tc>
          <w:tcPr>
            <w:tcW w:w="1958" w:type="dxa"/>
            <w:tcMar>
              <w:top w:w="70" w:type="dxa"/>
              <w:left w:w="90" w:type="dxa"/>
              <w:bottom w:w="70" w:type="dxa"/>
              <w:right w:w="90" w:type="dxa"/>
            </w:tcMar>
          </w:tcPr>
          <w:p w14:paraId="105DC2E1">
            <w:r>
              <w:rPr>
                <w:rFonts w:ascii="Segoe UI" w:hAnsi="Segoe UI"/>
                <w:color w:val="222222"/>
                <w:sz w:val="15"/>
              </w:rPr>
              <w:t>58.7%</w:t>
            </w:r>
          </w:p>
        </w:tc>
      </w:tr>
      <w:tr w14:paraId="5874AE18">
        <w:tblPrEx>
          <w:tblCellMar>
            <w:top w:w="0" w:type="dxa"/>
            <w:left w:w="108" w:type="dxa"/>
            <w:bottom w:w="0" w:type="dxa"/>
            <w:right w:w="108" w:type="dxa"/>
          </w:tblCellMar>
        </w:tblPrEx>
        <w:trPr>
          <w:jc w:val="center"/>
        </w:trPr>
        <w:tc>
          <w:tcPr>
            <w:tcW w:w="1958" w:type="dxa"/>
            <w:shd w:val="clear" w:color="auto" w:fill="FAF7F2"/>
            <w:tcMar>
              <w:top w:w="70" w:type="dxa"/>
              <w:left w:w="90" w:type="dxa"/>
              <w:bottom w:w="70" w:type="dxa"/>
              <w:right w:w="90" w:type="dxa"/>
            </w:tcMar>
          </w:tcPr>
          <w:p w14:paraId="1C057A6A">
            <w:r>
              <w:rPr>
                <w:rFonts w:ascii="Segoe UI" w:hAnsi="Segoe UI"/>
                <w:color w:val="222222"/>
                <w:sz w:val="15"/>
              </w:rPr>
              <w:t>**TOTAL PROJECT EFFORT**</w:t>
            </w:r>
          </w:p>
        </w:tc>
        <w:tc>
          <w:tcPr>
            <w:tcW w:w="1958" w:type="dxa"/>
            <w:shd w:val="clear" w:color="auto" w:fill="FAF7F2"/>
            <w:tcMar>
              <w:top w:w="70" w:type="dxa"/>
              <w:left w:w="90" w:type="dxa"/>
              <w:bottom w:w="70" w:type="dxa"/>
              <w:right w:w="90" w:type="dxa"/>
            </w:tcMar>
          </w:tcPr>
          <w:p w14:paraId="75FEEA82">
            <w:r>
              <w:rPr>
                <w:rFonts w:ascii="Segoe UI" w:hAnsi="Segoe UI"/>
                <w:color w:val="222222"/>
                <w:sz w:val="15"/>
              </w:rPr>
              <w:t>**19**</w:t>
            </w:r>
          </w:p>
        </w:tc>
        <w:tc>
          <w:tcPr>
            <w:tcW w:w="1958" w:type="dxa"/>
            <w:shd w:val="clear" w:color="auto" w:fill="FAF7F2"/>
            <w:tcMar>
              <w:top w:w="70" w:type="dxa"/>
              <w:left w:w="90" w:type="dxa"/>
              <w:bottom w:w="70" w:type="dxa"/>
              <w:right w:w="90" w:type="dxa"/>
            </w:tcMar>
          </w:tcPr>
          <w:p w14:paraId="42C26484">
            <w:r>
              <w:rPr>
                <w:rFonts w:ascii="Segoe UI" w:hAnsi="Segoe UI"/>
                <w:color w:val="222222"/>
                <w:sz w:val="15"/>
              </w:rPr>
              <w:t>**68**</w:t>
            </w:r>
          </w:p>
        </w:tc>
        <w:tc>
          <w:tcPr>
            <w:tcW w:w="1958" w:type="dxa"/>
            <w:shd w:val="clear" w:color="auto" w:fill="FAF7F2"/>
            <w:tcMar>
              <w:top w:w="70" w:type="dxa"/>
              <w:left w:w="90" w:type="dxa"/>
              <w:bottom w:w="70" w:type="dxa"/>
              <w:right w:w="90" w:type="dxa"/>
            </w:tcMar>
          </w:tcPr>
          <w:p w14:paraId="1D2DD858">
            <w:r>
              <w:rPr>
                <w:rFonts w:ascii="Segoe UI" w:hAnsi="Segoe UI"/>
                <w:color w:val="222222"/>
                <w:sz w:val="15"/>
              </w:rPr>
              <w:t>**600 Hours**</w:t>
            </w:r>
          </w:p>
        </w:tc>
        <w:tc>
          <w:tcPr>
            <w:tcW w:w="1958" w:type="dxa"/>
            <w:shd w:val="clear" w:color="auto" w:fill="FAF7F2"/>
            <w:tcMar>
              <w:top w:w="70" w:type="dxa"/>
              <w:left w:w="90" w:type="dxa"/>
              <w:bottom w:w="70" w:type="dxa"/>
              <w:right w:w="90" w:type="dxa"/>
            </w:tcMar>
          </w:tcPr>
          <w:p w14:paraId="6AA14567">
            <w:r>
              <w:rPr>
                <w:rFonts w:ascii="Segoe UI" w:hAnsi="Segoe UI"/>
                <w:color w:val="222222"/>
                <w:sz w:val="15"/>
              </w:rPr>
              <w:t>**100.0%**</w:t>
            </w:r>
          </w:p>
        </w:tc>
      </w:tr>
    </w:tbl>
    <w:p w14:paraId="2E1B5968">
      <w:pPr>
        <w:spacing w:after="80"/>
      </w:pPr>
    </w:p>
    <w:p w14:paraId="2E6B4A6B">
      <w:pPr>
        <w:spacing w:before="120" w:after="40"/>
      </w:pPr>
      <w:r>
        <w:rPr>
          <w:rFonts w:ascii="Segoe UI" w:hAnsi="Segoe UI"/>
          <w:b/>
          <w:color w:val="721F3A"/>
          <w:sz w:val="20"/>
        </w:rPr>
        <w:t>4.4.2 Workload Distribution by Team Member (Holistic Model)</w:t>
      </w:r>
    </w:p>
    <w:tbl>
      <w:tblPr>
        <w:tblStyle w:val="12"/>
        <w:tblW w:w="0" w:type="auto"/>
        <w:jc w:val="center"/>
        <w:tblLayout w:type="autofit"/>
        <w:tblCellMar>
          <w:top w:w="0" w:type="dxa"/>
          <w:left w:w="108" w:type="dxa"/>
          <w:bottom w:w="0" w:type="dxa"/>
          <w:right w:w="108" w:type="dxa"/>
        </w:tblCellMar>
      </w:tblPr>
      <w:tblGrid>
        <w:gridCol w:w="1632"/>
        <w:gridCol w:w="1632"/>
        <w:gridCol w:w="1632"/>
        <w:gridCol w:w="1632"/>
        <w:gridCol w:w="1632"/>
        <w:gridCol w:w="1632"/>
      </w:tblGrid>
      <w:tr w14:paraId="5BF2AB08">
        <w:tblPrEx>
          <w:tblCellMar>
            <w:top w:w="0" w:type="dxa"/>
            <w:left w:w="108" w:type="dxa"/>
            <w:bottom w:w="0" w:type="dxa"/>
            <w:right w:w="108" w:type="dxa"/>
          </w:tblCellMar>
        </w:tblPrEx>
        <w:trPr>
          <w:jc w:val="center"/>
        </w:trPr>
        <w:tc>
          <w:tcPr>
            <w:tcW w:w="1632" w:type="dxa"/>
            <w:shd w:val="clear" w:color="auto" w:fill="721F3A"/>
            <w:tcMar>
              <w:top w:w="70" w:type="dxa"/>
              <w:left w:w="90" w:type="dxa"/>
              <w:bottom w:w="70" w:type="dxa"/>
              <w:right w:w="90" w:type="dxa"/>
            </w:tcMar>
          </w:tcPr>
          <w:p w14:paraId="48877AE8">
            <w:r>
              <w:rPr>
                <w:rFonts w:ascii="Segoe UI" w:hAnsi="Segoe UI"/>
                <w:b/>
                <w:color w:val="FFFFFF"/>
                <w:sz w:val="16"/>
              </w:rPr>
              <w:t>Team Member &amp; Student ID</w:t>
            </w:r>
          </w:p>
        </w:tc>
        <w:tc>
          <w:tcPr>
            <w:tcW w:w="1632" w:type="dxa"/>
            <w:shd w:val="clear" w:color="auto" w:fill="721F3A"/>
            <w:tcMar>
              <w:top w:w="70" w:type="dxa"/>
              <w:left w:w="90" w:type="dxa"/>
              <w:bottom w:w="70" w:type="dxa"/>
              <w:right w:w="90" w:type="dxa"/>
            </w:tcMar>
          </w:tcPr>
          <w:p w14:paraId="3864F77C">
            <w:r>
              <w:rPr>
                <w:rFonts w:ascii="Segoe UI" w:hAnsi="Segoe UI"/>
                <w:b/>
                <w:color w:val="FFFFFF"/>
                <w:sz w:val="16"/>
              </w:rPr>
              <w:t>Assigned SDLC Role</w:t>
            </w:r>
          </w:p>
        </w:tc>
        <w:tc>
          <w:tcPr>
            <w:tcW w:w="1632" w:type="dxa"/>
            <w:shd w:val="clear" w:color="auto" w:fill="721F3A"/>
            <w:tcMar>
              <w:top w:w="70" w:type="dxa"/>
              <w:left w:w="90" w:type="dxa"/>
              <w:bottom w:w="70" w:type="dxa"/>
              <w:right w:w="90" w:type="dxa"/>
            </w:tcMar>
          </w:tcPr>
          <w:p w14:paraId="4A311C52">
            <w:r>
              <w:rPr>
                <w:rFonts w:ascii="Segoe UI" w:hAnsi="Segoe UI"/>
                <w:b/>
                <w:color w:val="FFFFFF"/>
                <w:sz w:val="16"/>
              </w:rPr>
              <w:t>Jira Tickets</w:t>
            </w:r>
          </w:p>
        </w:tc>
        <w:tc>
          <w:tcPr>
            <w:tcW w:w="1632" w:type="dxa"/>
            <w:shd w:val="clear" w:color="auto" w:fill="721F3A"/>
            <w:tcMar>
              <w:top w:w="70" w:type="dxa"/>
              <w:left w:w="90" w:type="dxa"/>
              <w:bottom w:w="70" w:type="dxa"/>
              <w:right w:w="90" w:type="dxa"/>
            </w:tcMar>
          </w:tcPr>
          <w:p w14:paraId="3C457E2D">
            <w:r>
              <w:rPr>
                <w:rFonts w:ascii="Segoe UI" w:hAnsi="Segoe UI"/>
                <w:b/>
                <w:color w:val="FFFFFF"/>
                <w:sz w:val="16"/>
              </w:rPr>
              <w:t>Allocated WBS Hours</w:t>
            </w:r>
          </w:p>
        </w:tc>
        <w:tc>
          <w:tcPr>
            <w:tcW w:w="1632" w:type="dxa"/>
            <w:shd w:val="clear" w:color="auto" w:fill="721F3A"/>
            <w:tcMar>
              <w:top w:w="70" w:type="dxa"/>
              <w:left w:w="90" w:type="dxa"/>
              <w:bottom w:w="70" w:type="dxa"/>
              <w:right w:w="90" w:type="dxa"/>
            </w:tcMar>
          </w:tcPr>
          <w:p w14:paraId="7E173F77">
            <w:r>
              <w:rPr>
                <w:rFonts w:ascii="Segoe UI" w:hAnsi="Segoe UI"/>
                <w:b/>
                <w:color w:val="FFFFFF"/>
                <w:sz w:val="16"/>
              </w:rPr>
              <w:t>Effort Share (%)</w:t>
            </w:r>
          </w:p>
        </w:tc>
        <w:tc>
          <w:tcPr>
            <w:tcW w:w="1632" w:type="dxa"/>
            <w:shd w:val="clear" w:color="auto" w:fill="721F3A"/>
            <w:tcMar>
              <w:top w:w="70" w:type="dxa"/>
              <w:left w:w="90" w:type="dxa"/>
              <w:bottom w:w="70" w:type="dxa"/>
              <w:right w:w="90" w:type="dxa"/>
            </w:tcMar>
          </w:tcPr>
          <w:p w14:paraId="214C7B71">
            <w:r>
              <w:rPr>
                <w:rFonts w:ascii="Segoe UI" w:hAnsi="Segoe UI"/>
                <w:b/>
                <w:color w:val="FFFFFF"/>
                <w:sz w:val="16"/>
              </w:rPr>
              <w:t>Verified Budget Allocation</w:t>
            </w:r>
          </w:p>
        </w:tc>
      </w:tr>
      <w:tr w14:paraId="35297ADD">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78E7A7AA">
            <w:r>
              <w:rPr>
                <w:rFonts w:ascii="Segoe UI" w:hAnsi="Segoe UI"/>
                <w:color w:val="222222"/>
                <w:sz w:val="15"/>
              </w:rPr>
              <w:t>**M.S. Ranasinghe (Maheen)** (`CIT-24-02-0189`)</w:t>
            </w:r>
          </w:p>
        </w:tc>
        <w:tc>
          <w:tcPr>
            <w:tcW w:w="1632" w:type="dxa"/>
            <w:shd w:val="clear" w:color="auto" w:fill="FAF7F2"/>
            <w:tcMar>
              <w:top w:w="70" w:type="dxa"/>
              <w:left w:w="90" w:type="dxa"/>
              <w:bottom w:w="70" w:type="dxa"/>
              <w:right w:w="90" w:type="dxa"/>
            </w:tcMar>
          </w:tcPr>
          <w:p w14:paraId="108E8E80">
            <w:r>
              <w:rPr>
                <w:rFonts w:ascii="Segoe UI" w:hAnsi="Segoe UI"/>
                <w:color w:val="222222"/>
                <w:sz w:val="15"/>
              </w:rPr>
              <w:t>Project Manager / DevOps &amp; Full-Stack</w:t>
            </w:r>
          </w:p>
        </w:tc>
        <w:tc>
          <w:tcPr>
            <w:tcW w:w="1632" w:type="dxa"/>
            <w:shd w:val="clear" w:color="auto" w:fill="FAF7F2"/>
            <w:tcMar>
              <w:top w:w="70" w:type="dxa"/>
              <w:left w:w="90" w:type="dxa"/>
              <w:bottom w:w="70" w:type="dxa"/>
              <w:right w:w="90" w:type="dxa"/>
            </w:tcMar>
          </w:tcPr>
          <w:p w14:paraId="143E85AA">
            <w:r>
              <w:rPr>
                <w:rFonts w:ascii="Segoe UI" w:hAnsi="Segoe UI"/>
                <w:color w:val="222222"/>
                <w:sz w:val="15"/>
              </w:rPr>
              <w:t>9 Tickets</w:t>
            </w:r>
          </w:p>
        </w:tc>
        <w:tc>
          <w:tcPr>
            <w:tcW w:w="1632" w:type="dxa"/>
            <w:shd w:val="clear" w:color="auto" w:fill="FAF7F2"/>
            <w:tcMar>
              <w:top w:w="70" w:type="dxa"/>
              <w:left w:w="90" w:type="dxa"/>
              <w:bottom w:w="70" w:type="dxa"/>
              <w:right w:w="90" w:type="dxa"/>
            </w:tcMar>
          </w:tcPr>
          <w:p w14:paraId="453297B3">
            <w:r>
              <w:rPr>
                <w:rFonts w:ascii="Segoe UI" w:hAnsi="Segoe UI"/>
                <w:color w:val="222222"/>
                <w:sz w:val="15"/>
              </w:rPr>
              <w:t>126 Hours</w:t>
            </w:r>
          </w:p>
        </w:tc>
        <w:tc>
          <w:tcPr>
            <w:tcW w:w="1632" w:type="dxa"/>
            <w:shd w:val="clear" w:color="auto" w:fill="FAF7F2"/>
            <w:tcMar>
              <w:top w:w="70" w:type="dxa"/>
              <w:left w:w="90" w:type="dxa"/>
              <w:bottom w:w="70" w:type="dxa"/>
              <w:right w:w="90" w:type="dxa"/>
            </w:tcMar>
          </w:tcPr>
          <w:p w14:paraId="5DA255AF">
            <w:r>
              <w:rPr>
                <w:rFonts w:ascii="Segoe UI" w:hAnsi="Segoe UI"/>
                <w:color w:val="222222"/>
                <w:sz w:val="15"/>
              </w:rPr>
              <w:t>**21.0%**</w:t>
            </w:r>
          </w:p>
        </w:tc>
        <w:tc>
          <w:tcPr>
            <w:tcW w:w="1632" w:type="dxa"/>
            <w:shd w:val="clear" w:color="auto" w:fill="FAF7F2"/>
            <w:tcMar>
              <w:top w:w="70" w:type="dxa"/>
              <w:left w:w="90" w:type="dxa"/>
              <w:bottom w:w="70" w:type="dxa"/>
              <w:right w:w="90" w:type="dxa"/>
            </w:tcMar>
          </w:tcPr>
          <w:p w14:paraId="20F2B2C0">
            <w:r>
              <w:rPr>
                <w:rFonts w:ascii="Segoe UI" w:hAnsi="Segoe UI"/>
                <w:color w:val="222222"/>
                <w:sz w:val="15"/>
              </w:rPr>
              <w:t>LKR 151,200 (126h @ LKR 1,200/h)</w:t>
            </w:r>
          </w:p>
        </w:tc>
      </w:tr>
      <w:tr w14:paraId="6B2BCDA2">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095328C7">
            <w:r>
              <w:rPr>
                <w:rFonts w:ascii="Segoe UI" w:hAnsi="Segoe UI"/>
                <w:color w:val="222222"/>
                <w:sz w:val="15"/>
              </w:rPr>
              <w:t>**S.A.A. Lakmal (Amanda)** (`CIT-24-02-0007`)</w:t>
            </w:r>
          </w:p>
        </w:tc>
        <w:tc>
          <w:tcPr>
            <w:tcW w:w="1632" w:type="dxa"/>
            <w:tcMar>
              <w:top w:w="70" w:type="dxa"/>
              <w:left w:w="90" w:type="dxa"/>
              <w:bottom w:w="70" w:type="dxa"/>
              <w:right w:w="90" w:type="dxa"/>
            </w:tcMar>
          </w:tcPr>
          <w:p w14:paraId="57BBE4DC">
            <w:r>
              <w:rPr>
                <w:rFonts w:ascii="Segoe UI" w:hAnsi="Segoe UI"/>
                <w:color w:val="222222"/>
                <w:sz w:val="15"/>
              </w:rPr>
              <w:t>Backend Lead Developer (Spring Boot)</w:t>
            </w:r>
          </w:p>
        </w:tc>
        <w:tc>
          <w:tcPr>
            <w:tcW w:w="1632" w:type="dxa"/>
            <w:tcMar>
              <w:top w:w="70" w:type="dxa"/>
              <w:left w:w="90" w:type="dxa"/>
              <w:bottom w:w="70" w:type="dxa"/>
              <w:right w:w="90" w:type="dxa"/>
            </w:tcMar>
          </w:tcPr>
          <w:p w14:paraId="2A983E21">
            <w:r>
              <w:rPr>
                <w:rFonts w:ascii="Segoe UI" w:hAnsi="Segoe UI"/>
                <w:color w:val="222222"/>
                <w:sz w:val="15"/>
              </w:rPr>
              <w:t>7 Tickets</w:t>
            </w:r>
          </w:p>
        </w:tc>
        <w:tc>
          <w:tcPr>
            <w:tcW w:w="1632" w:type="dxa"/>
            <w:tcMar>
              <w:top w:w="70" w:type="dxa"/>
              <w:left w:w="90" w:type="dxa"/>
              <w:bottom w:w="70" w:type="dxa"/>
              <w:right w:w="90" w:type="dxa"/>
            </w:tcMar>
          </w:tcPr>
          <w:p w14:paraId="715C4F09">
            <w:r>
              <w:rPr>
                <w:rFonts w:ascii="Segoe UI" w:hAnsi="Segoe UI"/>
                <w:color w:val="222222"/>
                <w:sz w:val="15"/>
              </w:rPr>
              <w:t>126 Hours</w:t>
            </w:r>
          </w:p>
        </w:tc>
        <w:tc>
          <w:tcPr>
            <w:tcW w:w="1632" w:type="dxa"/>
            <w:tcMar>
              <w:top w:w="70" w:type="dxa"/>
              <w:left w:w="90" w:type="dxa"/>
              <w:bottom w:w="70" w:type="dxa"/>
              <w:right w:w="90" w:type="dxa"/>
            </w:tcMar>
          </w:tcPr>
          <w:p w14:paraId="36C085B5">
            <w:r>
              <w:rPr>
                <w:rFonts w:ascii="Segoe UI" w:hAnsi="Segoe UI"/>
                <w:color w:val="222222"/>
                <w:sz w:val="15"/>
              </w:rPr>
              <w:t>**21.0%**</w:t>
            </w:r>
          </w:p>
        </w:tc>
        <w:tc>
          <w:tcPr>
            <w:tcW w:w="1632" w:type="dxa"/>
            <w:tcMar>
              <w:top w:w="70" w:type="dxa"/>
              <w:left w:w="90" w:type="dxa"/>
              <w:bottom w:w="70" w:type="dxa"/>
              <w:right w:w="90" w:type="dxa"/>
            </w:tcMar>
          </w:tcPr>
          <w:p w14:paraId="6285ED1A">
            <w:r>
              <w:rPr>
                <w:rFonts w:ascii="Segoe UI" w:hAnsi="Segoe UI"/>
                <w:color w:val="222222"/>
                <w:sz w:val="15"/>
              </w:rPr>
              <w:t>LKR 151,200 (126h @ LKR 1,200/h)</w:t>
            </w:r>
          </w:p>
        </w:tc>
      </w:tr>
      <w:tr w14:paraId="5D3A08F5">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1ECD10F7">
            <w:r>
              <w:rPr>
                <w:rFonts w:ascii="Segoe UI" w:hAnsi="Segoe UI"/>
                <w:color w:val="222222"/>
                <w:sz w:val="15"/>
              </w:rPr>
              <w:t>**A.G.D.N. Ranathunga (Dileepa)** (`CIT-24-02-0046`)</w:t>
            </w:r>
          </w:p>
        </w:tc>
        <w:tc>
          <w:tcPr>
            <w:tcW w:w="1632" w:type="dxa"/>
            <w:shd w:val="clear" w:color="auto" w:fill="FAF7F2"/>
            <w:tcMar>
              <w:top w:w="70" w:type="dxa"/>
              <w:left w:w="90" w:type="dxa"/>
              <w:bottom w:w="70" w:type="dxa"/>
              <w:right w:w="90" w:type="dxa"/>
            </w:tcMar>
          </w:tcPr>
          <w:p w14:paraId="1F3FA59D">
            <w:r>
              <w:rPr>
                <w:rFonts w:ascii="Segoe UI" w:hAnsi="Segoe UI"/>
                <w:color w:val="222222"/>
                <w:sz w:val="15"/>
              </w:rPr>
              <w:t>UI/UX Lead &amp; Frontend Developer (React)</w:t>
            </w:r>
          </w:p>
        </w:tc>
        <w:tc>
          <w:tcPr>
            <w:tcW w:w="1632" w:type="dxa"/>
            <w:shd w:val="clear" w:color="auto" w:fill="FAF7F2"/>
            <w:tcMar>
              <w:top w:w="70" w:type="dxa"/>
              <w:left w:w="90" w:type="dxa"/>
              <w:bottom w:w="70" w:type="dxa"/>
              <w:right w:w="90" w:type="dxa"/>
            </w:tcMar>
          </w:tcPr>
          <w:p w14:paraId="2CD6CC7A">
            <w:r>
              <w:rPr>
                <w:rFonts w:ascii="Segoe UI" w:hAnsi="Segoe UI"/>
                <w:color w:val="222222"/>
                <w:sz w:val="15"/>
              </w:rPr>
              <w:t>8 Tickets</w:t>
            </w:r>
          </w:p>
        </w:tc>
        <w:tc>
          <w:tcPr>
            <w:tcW w:w="1632" w:type="dxa"/>
            <w:shd w:val="clear" w:color="auto" w:fill="FAF7F2"/>
            <w:tcMar>
              <w:top w:w="70" w:type="dxa"/>
              <w:left w:w="90" w:type="dxa"/>
              <w:bottom w:w="70" w:type="dxa"/>
              <w:right w:w="90" w:type="dxa"/>
            </w:tcMar>
          </w:tcPr>
          <w:p w14:paraId="28202E90">
            <w:r>
              <w:rPr>
                <w:rFonts w:ascii="Segoe UI" w:hAnsi="Segoe UI"/>
                <w:color w:val="222222"/>
                <w:sz w:val="15"/>
              </w:rPr>
              <w:t>120 Hours</w:t>
            </w:r>
          </w:p>
        </w:tc>
        <w:tc>
          <w:tcPr>
            <w:tcW w:w="1632" w:type="dxa"/>
            <w:shd w:val="clear" w:color="auto" w:fill="FAF7F2"/>
            <w:tcMar>
              <w:top w:w="70" w:type="dxa"/>
              <w:left w:w="90" w:type="dxa"/>
              <w:bottom w:w="70" w:type="dxa"/>
              <w:right w:w="90" w:type="dxa"/>
            </w:tcMar>
          </w:tcPr>
          <w:p w14:paraId="18C5B3AE">
            <w:r>
              <w:rPr>
                <w:rFonts w:ascii="Segoe UI" w:hAnsi="Segoe UI"/>
                <w:color w:val="222222"/>
                <w:sz w:val="15"/>
              </w:rPr>
              <w:t>**20.0%**</w:t>
            </w:r>
          </w:p>
        </w:tc>
        <w:tc>
          <w:tcPr>
            <w:tcW w:w="1632" w:type="dxa"/>
            <w:shd w:val="clear" w:color="auto" w:fill="FAF7F2"/>
            <w:tcMar>
              <w:top w:w="70" w:type="dxa"/>
              <w:left w:w="90" w:type="dxa"/>
              <w:bottom w:w="70" w:type="dxa"/>
              <w:right w:w="90" w:type="dxa"/>
            </w:tcMar>
          </w:tcPr>
          <w:p w14:paraId="70FD5E76">
            <w:r>
              <w:rPr>
                <w:rFonts w:ascii="Segoe UI" w:hAnsi="Segoe UI"/>
                <w:color w:val="222222"/>
                <w:sz w:val="15"/>
              </w:rPr>
              <w:t>LKR 144,000 (120h @ LKR 1,200/h)</w:t>
            </w:r>
          </w:p>
        </w:tc>
      </w:tr>
      <w:tr w14:paraId="0120F819">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792E3278">
            <w:r>
              <w:rPr>
                <w:rFonts w:ascii="Segoe UI" w:hAnsi="Segoe UI"/>
                <w:color w:val="222222"/>
                <w:sz w:val="15"/>
              </w:rPr>
              <w:t>**K.A.R.D. Sammani (Ruhini)** (`CIT-24-02-0058`)</w:t>
            </w:r>
          </w:p>
        </w:tc>
        <w:tc>
          <w:tcPr>
            <w:tcW w:w="1632" w:type="dxa"/>
            <w:tcMar>
              <w:top w:w="70" w:type="dxa"/>
              <w:left w:w="90" w:type="dxa"/>
              <w:bottom w:w="70" w:type="dxa"/>
              <w:right w:w="90" w:type="dxa"/>
            </w:tcMar>
          </w:tcPr>
          <w:p w14:paraId="07283B70">
            <w:r>
              <w:rPr>
                <w:rFonts w:ascii="Segoe UI" w:hAnsi="Segoe UI"/>
                <w:color w:val="222222"/>
                <w:sz w:val="15"/>
              </w:rPr>
              <w:t>Database Engineer &amp; Business Analyst</w:t>
            </w:r>
          </w:p>
        </w:tc>
        <w:tc>
          <w:tcPr>
            <w:tcW w:w="1632" w:type="dxa"/>
            <w:tcMar>
              <w:top w:w="70" w:type="dxa"/>
              <w:left w:w="90" w:type="dxa"/>
              <w:bottom w:w="70" w:type="dxa"/>
              <w:right w:w="90" w:type="dxa"/>
            </w:tcMar>
          </w:tcPr>
          <w:p w14:paraId="3CAC0082">
            <w:r>
              <w:rPr>
                <w:rFonts w:ascii="Segoe UI" w:hAnsi="Segoe UI"/>
                <w:color w:val="222222"/>
                <w:sz w:val="15"/>
              </w:rPr>
              <w:t>4 Tickets</w:t>
            </w:r>
          </w:p>
        </w:tc>
        <w:tc>
          <w:tcPr>
            <w:tcW w:w="1632" w:type="dxa"/>
            <w:tcMar>
              <w:top w:w="70" w:type="dxa"/>
              <w:left w:w="90" w:type="dxa"/>
              <w:bottom w:w="70" w:type="dxa"/>
              <w:right w:w="90" w:type="dxa"/>
            </w:tcMar>
          </w:tcPr>
          <w:p w14:paraId="00F27DD5">
            <w:r>
              <w:rPr>
                <w:rFonts w:ascii="Segoe UI" w:hAnsi="Segoe UI"/>
                <w:color w:val="222222"/>
                <w:sz w:val="15"/>
              </w:rPr>
              <w:t>114 Hours</w:t>
            </w:r>
          </w:p>
        </w:tc>
        <w:tc>
          <w:tcPr>
            <w:tcW w:w="1632" w:type="dxa"/>
            <w:tcMar>
              <w:top w:w="70" w:type="dxa"/>
              <w:left w:w="90" w:type="dxa"/>
              <w:bottom w:w="70" w:type="dxa"/>
              <w:right w:w="90" w:type="dxa"/>
            </w:tcMar>
          </w:tcPr>
          <w:p w14:paraId="77FE0783">
            <w:r>
              <w:rPr>
                <w:rFonts w:ascii="Segoe UI" w:hAnsi="Segoe UI"/>
                <w:color w:val="222222"/>
                <w:sz w:val="15"/>
              </w:rPr>
              <w:t>**19.0%**</w:t>
            </w:r>
          </w:p>
        </w:tc>
        <w:tc>
          <w:tcPr>
            <w:tcW w:w="1632" w:type="dxa"/>
            <w:tcMar>
              <w:top w:w="70" w:type="dxa"/>
              <w:left w:w="90" w:type="dxa"/>
              <w:bottom w:w="70" w:type="dxa"/>
              <w:right w:w="90" w:type="dxa"/>
            </w:tcMar>
          </w:tcPr>
          <w:p w14:paraId="5358CEB6">
            <w:r>
              <w:rPr>
                <w:rFonts w:ascii="Segoe UI" w:hAnsi="Segoe UI"/>
                <w:color w:val="222222"/>
                <w:sz w:val="15"/>
              </w:rPr>
              <w:t>LKR 136,800 (114h @ LKR 1,200/h)</w:t>
            </w:r>
          </w:p>
        </w:tc>
      </w:tr>
      <w:tr w14:paraId="1BB1AAE8">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116AD3CB">
            <w:r>
              <w:rPr>
                <w:rFonts w:ascii="Segoe UI" w:hAnsi="Segoe UI"/>
                <w:color w:val="222222"/>
                <w:sz w:val="15"/>
              </w:rPr>
              <w:t>**V.G. Ruchira Nimnaka** (`CIT-24-02-0029`)</w:t>
            </w:r>
          </w:p>
        </w:tc>
        <w:tc>
          <w:tcPr>
            <w:tcW w:w="1632" w:type="dxa"/>
            <w:shd w:val="clear" w:color="auto" w:fill="FAF7F2"/>
            <w:tcMar>
              <w:top w:w="70" w:type="dxa"/>
              <w:left w:w="90" w:type="dxa"/>
              <w:bottom w:w="70" w:type="dxa"/>
              <w:right w:w="90" w:type="dxa"/>
            </w:tcMar>
          </w:tcPr>
          <w:p w14:paraId="1B9A09DD">
            <w:r>
              <w:rPr>
                <w:rFonts w:ascii="Segoe UI" w:hAnsi="Segoe UI"/>
                <w:color w:val="222222"/>
                <w:sz w:val="15"/>
              </w:rPr>
              <w:t>Quality Assurance Lead &amp; Test Engineer</w:t>
            </w:r>
          </w:p>
        </w:tc>
        <w:tc>
          <w:tcPr>
            <w:tcW w:w="1632" w:type="dxa"/>
            <w:shd w:val="clear" w:color="auto" w:fill="FAF7F2"/>
            <w:tcMar>
              <w:top w:w="70" w:type="dxa"/>
              <w:left w:w="90" w:type="dxa"/>
              <w:bottom w:w="70" w:type="dxa"/>
              <w:right w:w="90" w:type="dxa"/>
            </w:tcMar>
          </w:tcPr>
          <w:p w14:paraId="792516AC">
            <w:r>
              <w:rPr>
                <w:rFonts w:ascii="Segoe UI" w:hAnsi="Segoe UI"/>
                <w:color w:val="222222"/>
                <w:sz w:val="15"/>
              </w:rPr>
              <w:t>3 Tickets</w:t>
            </w:r>
          </w:p>
        </w:tc>
        <w:tc>
          <w:tcPr>
            <w:tcW w:w="1632" w:type="dxa"/>
            <w:shd w:val="clear" w:color="auto" w:fill="FAF7F2"/>
            <w:tcMar>
              <w:top w:w="70" w:type="dxa"/>
              <w:left w:w="90" w:type="dxa"/>
              <w:bottom w:w="70" w:type="dxa"/>
              <w:right w:w="90" w:type="dxa"/>
            </w:tcMar>
          </w:tcPr>
          <w:p w14:paraId="22FEF5A9">
            <w:r>
              <w:rPr>
                <w:rFonts w:ascii="Segoe UI" w:hAnsi="Segoe UI"/>
                <w:color w:val="222222"/>
                <w:sz w:val="15"/>
              </w:rPr>
              <w:t>114 Hours</w:t>
            </w:r>
          </w:p>
        </w:tc>
        <w:tc>
          <w:tcPr>
            <w:tcW w:w="1632" w:type="dxa"/>
            <w:shd w:val="clear" w:color="auto" w:fill="FAF7F2"/>
            <w:tcMar>
              <w:top w:w="70" w:type="dxa"/>
              <w:left w:w="90" w:type="dxa"/>
              <w:bottom w:w="70" w:type="dxa"/>
              <w:right w:w="90" w:type="dxa"/>
            </w:tcMar>
          </w:tcPr>
          <w:p w14:paraId="00926B65">
            <w:r>
              <w:rPr>
                <w:rFonts w:ascii="Segoe UI" w:hAnsi="Segoe UI"/>
                <w:color w:val="222222"/>
                <w:sz w:val="15"/>
              </w:rPr>
              <w:t>**19.0%**</w:t>
            </w:r>
          </w:p>
        </w:tc>
        <w:tc>
          <w:tcPr>
            <w:tcW w:w="1632" w:type="dxa"/>
            <w:shd w:val="clear" w:color="auto" w:fill="FAF7F2"/>
            <w:tcMar>
              <w:top w:w="70" w:type="dxa"/>
              <w:left w:w="90" w:type="dxa"/>
              <w:bottom w:w="70" w:type="dxa"/>
              <w:right w:w="90" w:type="dxa"/>
            </w:tcMar>
          </w:tcPr>
          <w:p w14:paraId="4C10051C">
            <w:r>
              <w:rPr>
                <w:rFonts w:ascii="Segoe UI" w:hAnsi="Segoe UI"/>
                <w:color w:val="222222"/>
                <w:sz w:val="15"/>
              </w:rPr>
              <w:t>LKR 136,800 (114h @ LKR 1,200/h)</w:t>
            </w:r>
          </w:p>
        </w:tc>
      </w:tr>
      <w:tr w14:paraId="2C23A5B3">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6F771AAA">
            <w:r>
              <w:rPr>
                <w:rFonts w:ascii="Segoe UI" w:hAnsi="Segoe UI"/>
                <w:color w:val="222222"/>
                <w:sz w:val="15"/>
              </w:rPr>
              <w:t>**TOTAL TEAM ALLOCATION**</w:t>
            </w:r>
          </w:p>
        </w:tc>
        <w:tc>
          <w:tcPr>
            <w:tcW w:w="1632" w:type="dxa"/>
            <w:tcMar>
              <w:top w:w="70" w:type="dxa"/>
              <w:left w:w="90" w:type="dxa"/>
              <w:bottom w:w="70" w:type="dxa"/>
              <w:right w:w="90" w:type="dxa"/>
            </w:tcMar>
          </w:tcPr>
          <w:p w14:paraId="2FE47A28">
            <w:r>
              <w:rPr>
                <w:rFonts w:ascii="Segoe UI" w:hAnsi="Segoe UI"/>
                <w:color w:val="222222"/>
                <w:sz w:val="15"/>
              </w:rPr>
              <w:t>**5 Specialized Domain Owners**</w:t>
            </w:r>
          </w:p>
        </w:tc>
        <w:tc>
          <w:tcPr>
            <w:tcW w:w="1632" w:type="dxa"/>
            <w:tcMar>
              <w:top w:w="70" w:type="dxa"/>
              <w:left w:w="90" w:type="dxa"/>
              <w:bottom w:w="70" w:type="dxa"/>
              <w:right w:w="90" w:type="dxa"/>
            </w:tcMar>
          </w:tcPr>
          <w:p w14:paraId="51459016">
            <w:r>
              <w:rPr>
                <w:rFonts w:ascii="Segoe UI" w:hAnsi="Segoe UI"/>
                <w:color w:val="222222"/>
                <w:sz w:val="15"/>
              </w:rPr>
              <w:t>**31 Tickets**</w:t>
            </w:r>
          </w:p>
        </w:tc>
        <w:tc>
          <w:tcPr>
            <w:tcW w:w="1632" w:type="dxa"/>
            <w:tcMar>
              <w:top w:w="70" w:type="dxa"/>
              <w:left w:w="90" w:type="dxa"/>
              <w:bottom w:w="70" w:type="dxa"/>
              <w:right w:w="90" w:type="dxa"/>
            </w:tcMar>
          </w:tcPr>
          <w:p w14:paraId="668941ED">
            <w:r>
              <w:rPr>
                <w:rFonts w:ascii="Segoe UI" w:hAnsi="Segoe UI"/>
                <w:color w:val="222222"/>
                <w:sz w:val="15"/>
              </w:rPr>
              <w:t>**600 Hours**</w:t>
            </w:r>
          </w:p>
        </w:tc>
        <w:tc>
          <w:tcPr>
            <w:tcW w:w="1632" w:type="dxa"/>
            <w:tcMar>
              <w:top w:w="70" w:type="dxa"/>
              <w:left w:w="90" w:type="dxa"/>
              <w:bottom w:w="70" w:type="dxa"/>
              <w:right w:w="90" w:type="dxa"/>
            </w:tcMar>
          </w:tcPr>
          <w:p w14:paraId="3C62C9F9">
            <w:r>
              <w:rPr>
                <w:rFonts w:ascii="Segoe UI" w:hAnsi="Segoe UI"/>
                <w:color w:val="222222"/>
                <w:sz w:val="15"/>
              </w:rPr>
              <w:t>**100.0%**</w:t>
            </w:r>
          </w:p>
        </w:tc>
        <w:tc>
          <w:tcPr>
            <w:tcW w:w="1632" w:type="dxa"/>
            <w:tcMar>
              <w:top w:w="70" w:type="dxa"/>
              <w:left w:w="90" w:type="dxa"/>
              <w:bottom w:w="70" w:type="dxa"/>
              <w:right w:w="90" w:type="dxa"/>
            </w:tcMar>
          </w:tcPr>
          <w:p w14:paraId="269FB6AB">
            <w:r>
              <w:rPr>
                <w:rFonts w:ascii="Segoe UI" w:hAnsi="Segoe UI"/>
                <w:color w:val="222222"/>
                <w:sz w:val="15"/>
              </w:rPr>
              <w:t>**LKR 720,000 Total Human Resource Effort**</w:t>
            </w:r>
          </w:p>
        </w:tc>
      </w:tr>
    </w:tbl>
    <w:p w14:paraId="2C0254FC">
      <w:pPr>
        <w:spacing w:after="80"/>
      </w:pPr>
    </w:p>
    <w:p w14:paraId="641E3028">
      <w:pPr>
        <w:spacing w:before="120" w:after="120"/>
      </w:pPr>
      <w:r>
        <w:rPr>
          <w:color w:val="EEDDE0"/>
        </w:rPr>
        <w:t>__________________________________________________________________________</w:t>
      </w:r>
    </w:p>
    <w:p w14:paraId="71EA033E">
      <w:pPr>
        <w:spacing w:before="160" w:after="60"/>
      </w:pPr>
      <w:r>
        <w:rPr>
          <w:rFonts w:ascii="Segoe UI" w:hAnsi="Segoe UI"/>
          <w:b/>
          <w:color w:val="222222"/>
          <w:sz w:val="23"/>
        </w:rPr>
        <w:t>4.5 Jira Story Traceability Matrix (`MAG-1` to `MAG-34`)</w:t>
      </w:r>
    </w:p>
    <w:tbl>
      <w:tblPr>
        <w:tblStyle w:val="12"/>
        <w:tblW w:w="0" w:type="auto"/>
        <w:jc w:val="center"/>
        <w:tblLayout w:type="autofit"/>
        <w:tblCellMar>
          <w:top w:w="0" w:type="dxa"/>
          <w:left w:w="108" w:type="dxa"/>
          <w:bottom w:w="0" w:type="dxa"/>
          <w:right w:w="108" w:type="dxa"/>
        </w:tblCellMar>
      </w:tblPr>
      <w:tblGrid>
        <w:gridCol w:w="1632"/>
        <w:gridCol w:w="1632"/>
        <w:gridCol w:w="1632"/>
        <w:gridCol w:w="1632"/>
        <w:gridCol w:w="1632"/>
        <w:gridCol w:w="1632"/>
      </w:tblGrid>
      <w:tr w14:paraId="53EC8E55">
        <w:tblPrEx>
          <w:tblCellMar>
            <w:top w:w="0" w:type="dxa"/>
            <w:left w:w="108" w:type="dxa"/>
            <w:bottom w:w="0" w:type="dxa"/>
            <w:right w:w="108" w:type="dxa"/>
          </w:tblCellMar>
        </w:tblPrEx>
        <w:trPr>
          <w:jc w:val="center"/>
        </w:trPr>
        <w:tc>
          <w:tcPr>
            <w:tcW w:w="1632" w:type="dxa"/>
            <w:shd w:val="clear" w:color="auto" w:fill="721F3A"/>
            <w:tcMar>
              <w:top w:w="70" w:type="dxa"/>
              <w:left w:w="90" w:type="dxa"/>
              <w:bottom w:w="70" w:type="dxa"/>
              <w:right w:w="90" w:type="dxa"/>
            </w:tcMar>
          </w:tcPr>
          <w:p w14:paraId="1BDD2A8E">
            <w:r>
              <w:rPr>
                <w:rFonts w:ascii="Segoe UI" w:hAnsi="Segoe UI"/>
                <w:b/>
                <w:color w:val="FFFFFF"/>
                <w:sz w:val="16"/>
              </w:rPr>
              <w:t>Jira ID</w:t>
            </w:r>
          </w:p>
        </w:tc>
        <w:tc>
          <w:tcPr>
            <w:tcW w:w="1632" w:type="dxa"/>
            <w:shd w:val="clear" w:color="auto" w:fill="721F3A"/>
            <w:tcMar>
              <w:top w:w="70" w:type="dxa"/>
              <w:left w:w="90" w:type="dxa"/>
              <w:bottom w:w="70" w:type="dxa"/>
              <w:right w:w="90" w:type="dxa"/>
            </w:tcMar>
          </w:tcPr>
          <w:p w14:paraId="4385FC9E">
            <w:r>
              <w:rPr>
                <w:rFonts w:ascii="Segoe UI" w:hAnsi="Segoe UI"/>
                <w:b/>
                <w:color w:val="FFFFFF"/>
                <w:sz w:val="16"/>
              </w:rPr>
              <w:t>User Story Title</w:t>
            </w:r>
          </w:p>
        </w:tc>
        <w:tc>
          <w:tcPr>
            <w:tcW w:w="1632" w:type="dxa"/>
            <w:shd w:val="clear" w:color="auto" w:fill="721F3A"/>
            <w:tcMar>
              <w:top w:w="70" w:type="dxa"/>
              <w:left w:w="90" w:type="dxa"/>
              <w:bottom w:w="70" w:type="dxa"/>
              <w:right w:w="90" w:type="dxa"/>
            </w:tcMar>
          </w:tcPr>
          <w:p w14:paraId="7D418008">
            <w:r>
              <w:rPr>
                <w:rFonts w:ascii="Segoe UI" w:hAnsi="Segoe UI"/>
                <w:b/>
                <w:color w:val="FFFFFF"/>
                <w:sz w:val="16"/>
              </w:rPr>
              <w:t>Owning Domain</w:t>
            </w:r>
          </w:p>
        </w:tc>
        <w:tc>
          <w:tcPr>
            <w:tcW w:w="1632" w:type="dxa"/>
            <w:shd w:val="clear" w:color="auto" w:fill="721F3A"/>
            <w:tcMar>
              <w:top w:w="70" w:type="dxa"/>
              <w:left w:w="90" w:type="dxa"/>
              <w:bottom w:w="70" w:type="dxa"/>
              <w:right w:w="90" w:type="dxa"/>
            </w:tcMar>
          </w:tcPr>
          <w:p w14:paraId="408FA0AD">
            <w:r>
              <w:rPr>
                <w:rFonts w:ascii="Segoe UI" w:hAnsi="Segoe UI"/>
                <w:b/>
                <w:color w:val="FFFFFF"/>
                <w:sz w:val="16"/>
              </w:rPr>
              <w:t>Target Sprint</w:t>
            </w:r>
          </w:p>
        </w:tc>
        <w:tc>
          <w:tcPr>
            <w:tcW w:w="1632" w:type="dxa"/>
            <w:shd w:val="clear" w:color="auto" w:fill="721F3A"/>
            <w:tcMar>
              <w:top w:w="70" w:type="dxa"/>
              <w:left w:w="90" w:type="dxa"/>
              <w:bottom w:w="70" w:type="dxa"/>
              <w:right w:w="90" w:type="dxa"/>
            </w:tcMar>
          </w:tcPr>
          <w:p w14:paraId="1457EE7E">
            <w:r>
              <w:rPr>
                <w:rFonts w:ascii="Segoe UI" w:hAnsi="Segoe UI"/>
                <w:b/>
                <w:color w:val="FFFFFF"/>
                <w:sz w:val="16"/>
              </w:rPr>
              <w:t>Primary WBS Mapping</w:t>
            </w:r>
          </w:p>
        </w:tc>
        <w:tc>
          <w:tcPr>
            <w:tcW w:w="1632" w:type="dxa"/>
            <w:shd w:val="clear" w:color="auto" w:fill="721F3A"/>
            <w:tcMar>
              <w:top w:w="70" w:type="dxa"/>
              <w:left w:w="90" w:type="dxa"/>
              <w:bottom w:w="70" w:type="dxa"/>
              <w:right w:w="90" w:type="dxa"/>
            </w:tcMar>
          </w:tcPr>
          <w:p w14:paraId="485DD024">
            <w:r>
              <w:rPr>
                <w:rFonts w:ascii="Segoe UI" w:hAnsi="Segoe UI"/>
                <w:b/>
                <w:color w:val="FFFFFF"/>
                <w:sz w:val="16"/>
              </w:rPr>
              <w:t>Status</w:t>
            </w:r>
          </w:p>
        </w:tc>
      </w:tr>
      <w:tr w14:paraId="7C71B104">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1FAE4B9B">
            <w:r>
              <w:rPr>
                <w:rFonts w:ascii="Segoe UI" w:hAnsi="Segoe UI"/>
                <w:color w:val="222222"/>
                <w:sz w:val="15"/>
              </w:rPr>
              <w:t>**MAG-1**</w:t>
            </w:r>
          </w:p>
        </w:tc>
        <w:tc>
          <w:tcPr>
            <w:tcW w:w="1632" w:type="dxa"/>
            <w:shd w:val="clear" w:color="auto" w:fill="FAF7F2"/>
            <w:tcMar>
              <w:top w:w="70" w:type="dxa"/>
              <w:left w:w="90" w:type="dxa"/>
              <w:bottom w:w="70" w:type="dxa"/>
              <w:right w:w="90" w:type="dxa"/>
            </w:tcMar>
          </w:tcPr>
          <w:p w14:paraId="770E9FB9">
            <w:r>
              <w:rPr>
                <w:rFonts w:ascii="Segoe UI" w:hAnsi="Segoe UI"/>
                <w:color w:val="222222"/>
                <w:sz w:val="15"/>
              </w:rPr>
              <w:t>Design MySQL ER Diagram &amp; Schema Normalization</w:t>
            </w:r>
          </w:p>
        </w:tc>
        <w:tc>
          <w:tcPr>
            <w:tcW w:w="1632" w:type="dxa"/>
            <w:shd w:val="clear" w:color="auto" w:fill="FAF7F2"/>
            <w:tcMar>
              <w:top w:w="70" w:type="dxa"/>
              <w:left w:w="90" w:type="dxa"/>
              <w:bottom w:w="70" w:type="dxa"/>
              <w:right w:w="90" w:type="dxa"/>
            </w:tcMar>
          </w:tcPr>
          <w:p w14:paraId="20215785">
            <w:r>
              <w:rPr>
                <w:rFonts w:ascii="Segoe UI" w:hAnsi="Segoe UI"/>
                <w:color w:val="222222"/>
                <w:sz w:val="15"/>
              </w:rPr>
              <w:t>Database</w:t>
            </w:r>
          </w:p>
        </w:tc>
        <w:tc>
          <w:tcPr>
            <w:tcW w:w="1632" w:type="dxa"/>
            <w:shd w:val="clear" w:color="auto" w:fill="FAF7F2"/>
            <w:tcMar>
              <w:top w:w="70" w:type="dxa"/>
              <w:left w:w="90" w:type="dxa"/>
              <w:bottom w:w="70" w:type="dxa"/>
              <w:right w:w="90" w:type="dxa"/>
            </w:tcMar>
          </w:tcPr>
          <w:p w14:paraId="79412D3F">
            <w:r>
              <w:rPr>
                <w:rFonts w:ascii="Segoe UI" w:hAnsi="Segoe UI"/>
                <w:color w:val="222222"/>
                <w:sz w:val="15"/>
              </w:rPr>
              <w:t>Sprint 1</w:t>
            </w:r>
          </w:p>
        </w:tc>
        <w:tc>
          <w:tcPr>
            <w:tcW w:w="1632" w:type="dxa"/>
            <w:shd w:val="clear" w:color="auto" w:fill="FAF7F2"/>
            <w:tcMar>
              <w:top w:w="70" w:type="dxa"/>
              <w:left w:w="90" w:type="dxa"/>
              <w:bottom w:w="70" w:type="dxa"/>
              <w:right w:w="90" w:type="dxa"/>
            </w:tcMar>
          </w:tcPr>
          <w:p w14:paraId="43AFA717">
            <w:r>
              <w:rPr>
                <w:rFonts w:ascii="Segoe UI" w:hAnsi="Segoe UI"/>
                <w:color w:val="222222"/>
                <w:sz w:val="15"/>
              </w:rPr>
              <w:t>1.1.3.1, 1.2.1.1, 1.3.1.1</w:t>
            </w:r>
          </w:p>
        </w:tc>
        <w:tc>
          <w:tcPr>
            <w:tcW w:w="1632" w:type="dxa"/>
            <w:shd w:val="clear" w:color="auto" w:fill="FAF7F2"/>
            <w:tcMar>
              <w:top w:w="70" w:type="dxa"/>
              <w:left w:w="90" w:type="dxa"/>
              <w:bottom w:w="70" w:type="dxa"/>
              <w:right w:w="90" w:type="dxa"/>
            </w:tcMar>
          </w:tcPr>
          <w:p w14:paraId="6A5EFEA3">
            <w:r>
              <w:rPr>
                <w:rFonts w:ascii="Segoe UI" w:hAnsi="Segoe UI"/>
                <w:color w:val="222222"/>
                <w:sz w:val="15"/>
              </w:rPr>
              <w:t>✅ **Done**</w:t>
            </w:r>
          </w:p>
        </w:tc>
      </w:tr>
      <w:tr w14:paraId="7D13C048">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1E4CF319">
            <w:r>
              <w:rPr>
                <w:rFonts w:ascii="Segoe UI" w:hAnsi="Segoe UI"/>
                <w:color w:val="222222"/>
                <w:sz w:val="15"/>
              </w:rPr>
              <w:t>**MAG-2**</w:t>
            </w:r>
          </w:p>
        </w:tc>
        <w:tc>
          <w:tcPr>
            <w:tcW w:w="1632" w:type="dxa"/>
            <w:tcMar>
              <w:top w:w="70" w:type="dxa"/>
              <w:left w:w="90" w:type="dxa"/>
              <w:bottom w:w="70" w:type="dxa"/>
              <w:right w:w="90" w:type="dxa"/>
            </w:tcMar>
          </w:tcPr>
          <w:p w14:paraId="3863EC63">
            <w:r>
              <w:rPr>
                <w:rFonts w:ascii="Segoe UI" w:hAnsi="Segoe UI"/>
                <w:color w:val="222222"/>
                <w:sz w:val="15"/>
              </w:rPr>
              <w:t>Map REST API Routes &amp; Specifications</w:t>
            </w:r>
          </w:p>
        </w:tc>
        <w:tc>
          <w:tcPr>
            <w:tcW w:w="1632" w:type="dxa"/>
            <w:tcMar>
              <w:top w:w="70" w:type="dxa"/>
              <w:left w:w="90" w:type="dxa"/>
              <w:bottom w:w="70" w:type="dxa"/>
              <w:right w:w="90" w:type="dxa"/>
            </w:tcMar>
          </w:tcPr>
          <w:p w14:paraId="5B976C16">
            <w:r>
              <w:rPr>
                <w:rFonts w:ascii="Segoe UI" w:hAnsi="Segoe UI"/>
                <w:color w:val="222222"/>
                <w:sz w:val="15"/>
              </w:rPr>
              <w:t>Backend</w:t>
            </w:r>
          </w:p>
        </w:tc>
        <w:tc>
          <w:tcPr>
            <w:tcW w:w="1632" w:type="dxa"/>
            <w:tcMar>
              <w:top w:w="70" w:type="dxa"/>
              <w:left w:w="90" w:type="dxa"/>
              <w:bottom w:w="70" w:type="dxa"/>
              <w:right w:w="90" w:type="dxa"/>
            </w:tcMar>
          </w:tcPr>
          <w:p w14:paraId="50296069">
            <w:r>
              <w:rPr>
                <w:rFonts w:ascii="Segoe UI" w:hAnsi="Segoe UI"/>
                <w:color w:val="222222"/>
                <w:sz w:val="15"/>
              </w:rPr>
              <w:t>Sprint 1</w:t>
            </w:r>
          </w:p>
        </w:tc>
        <w:tc>
          <w:tcPr>
            <w:tcW w:w="1632" w:type="dxa"/>
            <w:tcMar>
              <w:top w:w="70" w:type="dxa"/>
              <w:left w:w="90" w:type="dxa"/>
              <w:bottom w:w="70" w:type="dxa"/>
              <w:right w:w="90" w:type="dxa"/>
            </w:tcMar>
          </w:tcPr>
          <w:p w14:paraId="5C804186">
            <w:r>
              <w:rPr>
                <w:rFonts w:ascii="Segoe UI" w:hAnsi="Segoe UI"/>
                <w:color w:val="222222"/>
                <w:sz w:val="15"/>
              </w:rPr>
              <w:t>1.2.2.1, 1.3.1.2</w:t>
            </w:r>
          </w:p>
        </w:tc>
        <w:tc>
          <w:tcPr>
            <w:tcW w:w="1632" w:type="dxa"/>
            <w:tcMar>
              <w:top w:w="70" w:type="dxa"/>
              <w:left w:w="90" w:type="dxa"/>
              <w:bottom w:w="70" w:type="dxa"/>
              <w:right w:w="90" w:type="dxa"/>
            </w:tcMar>
          </w:tcPr>
          <w:p w14:paraId="4C82602F">
            <w:r>
              <w:rPr>
                <w:rFonts w:ascii="Segoe UI" w:hAnsi="Segoe UI"/>
                <w:color w:val="222222"/>
                <w:sz w:val="15"/>
              </w:rPr>
              <w:t>✅ **Done**</w:t>
            </w:r>
          </w:p>
        </w:tc>
      </w:tr>
      <w:tr w14:paraId="58FECCB6">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2BEB93E2">
            <w:r>
              <w:rPr>
                <w:rFonts w:ascii="Segoe UI" w:hAnsi="Segoe UI"/>
                <w:color w:val="222222"/>
                <w:sz w:val="15"/>
              </w:rPr>
              <w:t>**MAG-3**</w:t>
            </w:r>
          </w:p>
        </w:tc>
        <w:tc>
          <w:tcPr>
            <w:tcW w:w="1632" w:type="dxa"/>
            <w:shd w:val="clear" w:color="auto" w:fill="FAF7F2"/>
            <w:tcMar>
              <w:top w:w="70" w:type="dxa"/>
              <w:left w:w="90" w:type="dxa"/>
              <w:bottom w:w="70" w:type="dxa"/>
              <w:right w:w="90" w:type="dxa"/>
            </w:tcMar>
          </w:tcPr>
          <w:p w14:paraId="3F6DA36E">
            <w:r>
              <w:rPr>
                <w:rFonts w:ascii="Segoe UI" w:hAnsi="Segoe UI"/>
                <w:color w:val="222222"/>
                <w:sz w:val="15"/>
              </w:rPr>
              <w:t>Design UI Wireframes &amp; Design System in Figma</w:t>
            </w:r>
          </w:p>
        </w:tc>
        <w:tc>
          <w:tcPr>
            <w:tcW w:w="1632" w:type="dxa"/>
            <w:shd w:val="clear" w:color="auto" w:fill="FAF7F2"/>
            <w:tcMar>
              <w:top w:w="70" w:type="dxa"/>
              <w:left w:w="90" w:type="dxa"/>
              <w:bottom w:w="70" w:type="dxa"/>
              <w:right w:w="90" w:type="dxa"/>
            </w:tcMar>
          </w:tcPr>
          <w:p w14:paraId="7A877961">
            <w:r>
              <w:rPr>
                <w:rFonts w:ascii="Segoe UI" w:hAnsi="Segoe UI"/>
                <w:color w:val="222222"/>
                <w:sz w:val="15"/>
              </w:rPr>
              <w:t>Frontend</w:t>
            </w:r>
          </w:p>
        </w:tc>
        <w:tc>
          <w:tcPr>
            <w:tcW w:w="1632" w:type="dxa"/>
            <w:shd w:val="clear" w:color="auto" w:fill="FAF7F2"/>
            <w:tcMar>
              <w:top w:w="70" w:type="dxa"/>
              <w:left w:w="90" w:type="dxa"/>
              <w:bottom w:w="70" w:type="dxa"/>
              <w:right w:w="90" w:type="dxa"/>
            </w:tcMar>
          </w:tcPr>
          <w:p w14:paraId="3E8B9328">
            <w:r>
              <w:rPr>
                <w:rFonts w:ascii="Segoe UI" w:hAnsi="Segoe UI"/>
                <w:color w:val="222222"/>
                <w:sz w:val="15"/>
              </w:rPr>
              <w:t>Sprint 1</w:t>
            </w:r>
          </w:p>
        </w:tc>
        <w:tc>
          <w:tcPr>
            <w:tcW w:w="1632" w:type="dxa"/>
            <w:shd w:val="clear" w:color="auto" w:fill="FAF7F2"/>
            <w:tcMar>
              <w:top w:w="70" w:type="dxa"/>
              <w:left w:w="90" w:type="dxa"/>
              <w:bottom w:w="70" w:type="dxa"/>
              <w:right w:w="90" w:type="dxa"/>
            </w:tcMar>
          </w:tcPr>
          <w:p w14:paraId="6F46C76A">
            <w:r>
              <w:rPr>
                <w:rFonts w:ascii="Segoe UI" w:hAnsi="Segoe UI"/>
                <w:color w:val="222222"/>
                <w:sz w:val="15"/>
              </w:rPr>
              <w:t>1.2.3.1</w:t>
            </w:r>
          </w:p>
        </w:tc>
        <w:tc>
          <w:tcPr>
            <w:tcW w:w="1632" w:type="dxa"/>
            <w:shd w:val="clear" w:color="auto" w:fill="FAF7F2"/>
            <w:tcMar>
              <w:top w:w="70" w:type="dxa"/>
              <w:left w:w="90" w:type="dxa"/>
              <w:bottom w:w="70" w:type="dxa"/>
              <w:right w:w="90" w:type="dxa"/>
            </w:tcMar>
          </w:tcPr>
          <w:p w14:paraId="6B84C003">
            <w:r>
              <w:rPr>
                <w:rFonts w:ascii="Segoe UI" w:hAnsi="Segoe UI"/>
                <w:color w:val="222222"/>
                <w:sz w:val="15"/>
              </w:rPr>
              <w:t>✅ **Done**</w:t>
            </w:r>
          </w:p>
        </w:tc>
      </w:tr>
      <w:tr w14:paraId="7B11CD59">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6E31274F">
            <w:r>
              <w:rPr>
                <w:rFonts w:ascii="Segoe UI" w:hAnsi="Segoe UI"/>
                <w:color w:val="222222"/>
                <w:sz w:val="15"/>
              </w:rPr>
              <w:t>**MAG-4**</w:t>
            </w:r>
          </w:p>
        </w:tc>
        <w:tc>
          <w:tcPr>
            <w:tcW w:w="1632" w:type="dxa"/>
            <w:tcMar>
              <w:top w:w="70" w:type="dxa"/>
              <w:left w:w="90" w:type="dxa"/>
              <w:bottom w:w="70" w:type="dxa"/>
              <w:right w:w="90" w:type="dxa"/>
            </w:tcMar>
          </w:tcPr>
          <w:p w14:paraId="2731C6BD">
            <w:r>
              <w:rPr>
                <w:rFonts w:ascii="Segoe UI" w:hAnsi="Segoe UI"/>
                <w:color w:val="222222"/>
                <w:sz w:val="15"/>
              </w:rPr>
              <w:t>Set up GitHub Monorepo Architecture</w:t>
            </w:r>
          </w:p>
        </w:tc>
        <w:tc>
          <w:tcPr>
            <w:tcW w:w="1632" w:type="dxa"/>
            <w:tcMar>
              <w:top w:w="70" w:type="dxa"/>
              <w:left w:w="90" w:type="dxa"/>
              <w:bottom w:w="70" w:type="dxa"/>
              <w:right w:w="90" w:type="dxa"/>
            </w:tcMar>
          </w:tcPr>
          <w:p w14:paraId="6933DE4F">
            <w:r>
              <w:rPr>
                <w:rFonts w:ascii="Segoe UI" w:hAnsi="Segoe UI"/>
                <w:color w:val="222222"/>
                <w:sz w:val="15"/>
              </w:rPr>
              <w:t>Management</w:t>
            </w:r>
          </w:p>
        </w:tc>
        <w:tc>
          <w:tcPr>
            <w:tcW w:w="1632" w:type="dxa"/>
            <w:tcMar>
              <w:top w:w="70" w:type="dxa"/>
              <w:left w:w="90" w:type="dxa"/>
              <w:bottom w:w="70" w:type="dxa"/>
              <w:right w:w="90" w:type="dxa"/>
            </w:tcMar>
          </w:tcPr>
          <w:p w14:paraId="46D7B5FB">
            <w:r>
              <w:rPr>
                <w:rFonts w:ascii="Segoe UI" w:hAnsi="Segoe UI"/>
                <w:color w:val="222222"/>
                <w:sz w:val="15"/>
              </w:rPr>
              <w:t>Sprint 1</w:t>
            </w:r>
          </w:p>
        </w:tc>
        <w:tc>
          <w:tcPr>
            <w:tcW w:w="1632" w:type="dxa"/>
            <w:tcMar>
              <w:top w:w="70" w:type="dxa"/>
              <w:left w:w="90" w:type="dxa"/>
              <w:bottom w:w="70" w:type="dxa"/>
              <w:right w:w="90" w:type="dxa"/>
            </w:tcMar>
          </w:tcPr>
          <w:p w14:paraId="1199646B">
            <w:r>
              <w:rPr>
                <w:rFonts w:ascii="Segoe UI" w:hAnsi="Segoe UI"/>
                <w:color w:val="222222"/>
                <w:sz w:val="15"/>
              </w:rPr>
              <w:t>1.1.1.1, 1.6.2.1</w:t>
            </w:r>
          </w:p>
        </w:tc>
        <w:tc>
          <w:tcPr>
            <w:tcW w:w="1632" w:type="dxa"/>
            <w:tcMar>
              <w:top w:w="70" w:type="dxa"/>
              <w:left w:w="90" w:type="dxa"/>
              <w:bottom w:w="70" w:type="dxa"/>
              <w:right w:w="90" w:type="dxa"/>
            </w:tcMar>
          </w:tcPr>
          <w:p w14:paraId="7F49FEBB">
            <w:r>
              <w:rPr>
                <w:rFonts w:ascii="Segoe UI" w:hAnsi="Segoe UI"/>
                <w:color w:val="222222"/>
                <w:sz w:val="15"/>
              </w:rPr>
              <w:t>✅ **Done**</w:t>
            </w:r>
          </w:p>
        </w:tc>
      </w:tr>
      <w:tr w14:paraId="12A96BBF">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4A99FFF8">
            <w:r>
              <w:rPr>
                <w:rFonts w:ascii="Segoe UI" w:hAnsi="Segoe UI"/>
                <w:color w:val="222222"/>
                <w:sz w:val="15"/>
              </w:rPr>
              <w:t>**MAG-5**</w:t>
            </w:r>
          </w:p>
        </w:tc>
        <w:tc>
          <w:tcPr>
            <w:tcW w:w="1632" w:type="dxa"/>
            <w:shd w:val="clear" w:color="auto" w:fill="FAF7F2"/>
            <w:tcMar>
              <w:top w:w="70" w:type="dxa"/>
              <w:left w:w="90" w:type="dxa"/>
              <w:bottom w:w="70" w:type="dxa"/>
              <w:right w:w="90" w:type="dxa"/>
            </w:tcMar>
          </w:tcPr>
          <w:p w14:paraId="680C83BE">
            <w:r>
              <w:rPr>
                <w:rFonts w:ascii="Segoe UI" w:hAnsi="Segoe UI"/>
                <w:color w:val="222222"/>
                <w:sz w:val="15"/>
              </w:rPr>
              <w:t>Draft Project Management Plan &amp; Sprint Schedule</w:t>
            </w:r>
          </w:p>
        </w:tc>
        <w:tc>
          <w:tcPr>
            <w:tcW w:w="1632" w:type="dxa"/>
            <w:shd w:val="clear" w:color="auto" w:fill="FAF7F2"/>
            <w:tcMar>
              <w:top w:w="70" w:type="dxa"/>
              <w:left w:w="90" w:type="dxa"/>
              <w:bottom w:w="70" w:type="dxa"/>
              <w:right w:w="90" w:type="dxa"/>
            </w:tcMar>
          </w:tcPr>
          <w:p w14:paraId="26B892EE">
            <w:r>
              <w:rPr>
                <w:rFonts w:ascii="Segoe UI" w:hAnsi="Segoe UI"/>
                <w:color w:val="222222"/>
                <w:sz w:val="15"/>
              </w:rPr>
              <w:t>Management</w:t>
            </w:r>
          </w:p>
        </w:tc>
        <w:tc>
          <w:tcPr>
            <w:tcW w:w="1632" w:type="dxa"/>
            <w:shd w:val="clear" w:color="auto" w:fill="FAF7F2"/>
            <w:tcMar>
              <w:top w:w="70" w:type="dxa"/>
              <w:left w:w="90" w:type="dxa"/>
              <w:bottom w:w="70" w:type="dxa"/>
              <w:right w:w="90" w:type="dxa"/>
            </w:tcMar>
          </w:tcPr>
          <w:p w14:paraId="495BD4E6">
            <w:r>
              <w:rPr>
                <w:rFonts w:ascii="Segoe UI" w:hAnsi="Segoe UI"/>
                <w:color w:val="222222"/>
                <w:sz w:val="15"/>
              </w:rPr>
              <w:t>Sprint 2</w:t>
            </w:r>
          </w:p>
        </w:tc>
        <w:tc>
          <w:tcPr>
            <w:tcW w:w="1632" w:type="dxa"/>
            <w:shd w:val="clear" w:color="auto" w:fill="FAF7F2"/>
            <w:tcMar>
              <w:top w:w="70" w:type="dxa"/>
              <w:left w:w="90" w:type="dxa"/>
              <w:bottom w:w="70" w:type="dxa"/>
              <w:right w:w="90" w:type="dxa"/>
            </w:tcMar>
          </w:tcPr>
          <w:p w14:paraId="01D24340">
            <w:r>
              <w:rPr>
                <w:rFonts w:ascii="Segoe UI" w:hAnsi="Segoe UI"/>
                <w:color w:val="222222"/>
                <w:sz w:val="15"/>
              </w:rPr>
              <w:t>1.1.2.1, 1.1.2.2, 1.1.2.3</w:t>
            </w:r>
          </w:p>
        </w:tc>
        <w:tc>
          <w:tcPr>
            <w:tcW w:w="1632" w:type="dxa"/>
            <w:shd w:val="clear" w:color="auto" w:fill="FAF7F2"/>
            <w:tcMar>
              <w:top w:w="70" w:type="dxa"/>
              <w:left w:w="90" w:type="dxa"/>
              <w:bottom w:w="70" w:type="dxa"/>
              <w:right w:w="90" w:type="dxa"/>
            </w:tcMar>
          </w:tcPr>
          <w:p w14:paraId="7DA33277">
            <w:r>
              <w:rPr>
                <w:rFonts w:ascii="Segoe UI" w:hAnsi="Segoe UI"/>
                <w:color w:val="222222"/>
                <w:sz w:val="15"/>
              </w:rPr>
              <w:t>✅ **Done**</w:t>
            </w:r>
          </w:p>
        </w:tc>
      </w:tr>
      <w:tr w14:paraId="371F2BE3">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4B227954">
            <w:r>
              <w:rPr>
                <w:rFonts w:ascii="Segoe UI" w:hAnsi="Segoe UI"/>
                <w:color w:val="222222"/>
                <w:sz w:val="15"/>
              </w:rPr>
              <w:t>**MAG-6**</w:t>
            </w:r>
          </w:p>
        </w:tc>
        <w:tc>
          <w:tcPr>
            <w:tcW w:w="1632" w:type="dxa"/>
            <w:tcMar>
              <w:top w:w="70" w:type="dxa"/>
              <w:left w:w="90" w:type="dxa"/>
              <w:bottom w:w="70" w:type="dxa"/>
              <w:right w:w="90" w:type="dxa"/>
            </w:tcMar>
          </w:tcPr>
          <w:p w14:paraId="7C9BF339">
            <w:r>
              <w:rPr>
                <w:rFonts w:ascii="Segoe UI" w:hAnsi="Segoe UI"/>
                <w:color w:val="222222"/>
                <w:sz w:val="15"/>
              </w:rPr>
              <w:t>Dashboard &amp; Countdown Timer UI</w:t>
            </w:r>
          </w:p>
        </w:tc>
        <w:tc>
          <w:tcPr>
            <w:tcW w:w="1632" w:type="dxa"/>
            <w:tcMar>
              <w:top w:w="70" w:type="dxa"/>
              <w:left w:w="90" w:type="dxa"/>
              <w:bottom w:w="70" w:type="dxa"/>
              <w:right w:w="90" w:type="dxa"/>
            </w:tcMar>
          </w:tcPr>
          <w:p w14:paraId="115658B6">
            <w:r>
              <w:rPr>
                <w:rFonts w:ascii="Segoe UI" w:hAnsi="Segoe UI"/>
                <w:color w:val="222222"/>
                <w:sz w:val="15"/>
              </w:rPr>
              <w:t>Frontend</w:t>
            </w:r>
          </w:p>
        </w:tc>
        <w:tc>
          <w:tcPr>
            <w:tcW w:w="1632" w:type="dxa"/>
            <w:tcMar>
              <w:top w:w="70" w:type="dxa"/>
              <w:left w:w="90" w:type="dxa"/>
              <w:bottom w:w="70" w:type="dxa"/>
              <w:right w:w="90" w:type="dxa"/>
            </w:tcMar>
          </w:tcPr>
          <w:p w14:paraId="25733F92">
            <w:r>
              <w:rPr>
                <w:rFonts w:ascii="Segoe UI" w:hAnsi="Segoe UI"/>
                <w:color w:val="222222"/>
                <w:sz w:val="15"/>
              </w:rPr>
              <w:t>Sprint 2</w:t>
            </w:r>
          </w:p>
        </w:tc>
        <w:tc>
          <w:tcPr>
            <w:tcW w:w="1632" w:type="dxa"/>
            <w:tcMar>
              <w:top w:w="70" w:type="dxa"/>
              <w:left w:w="90" w:type="dxa"/>
              <w:bottom w:w="70" w:type="dxa"/>
              <w:right w:w="90" w:type="dxa"/>
            </w:tcMar>
          </w:tcPr>
          <w:p w14:paraId="4CEA482A">
            <w:r>
              <w:rPr>
                <w:rFonts w:ascii="Segoe UI" w:hAnsi="Segoe UI"/>
                <w:color w:val="222222"/>
                <w:sz w:val="15"/>
              </w:rPr>
              <w:t>1.3.4.1, 1.3.4.2</w:t>
            </w:r>
          </w:p>
        </w:tc>
        <w:tc>
          <w:tcPr>
            <w:tcW w:w="1632" w:type="dxa"/>
            <w:tcMar>
              <w:top w:w="70" w:type="dxa"/>
              <w:left w:w="90" w:type="dxa"/>
              <w:bottom w:w="70" w:type="dxa"/>
              <w:right w:w="90" w:type="dxa"/>
            </w:tcMar>
          </w:tcPr>
          <w:p w14:paraId="611206D3">
            <w:r>
              <w:rPr>
                <w:rFonts w:ascii="Segoe UI" w:hAnsi="Segoe UI"/>
                <w:color w:val="222222"/>
                <w:sz w:val="15"/>
              </w:rPr>
              <w:t>✅ **Done**</w:t>
            </w:r>
          </w:p>
        </w:tc>
      </w:tr>
      <w:tr w14:paraId="297CF60B">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5F4635D9">
            <w:r>
              <w:rPr>
                <w:rFonts w:ascii="Segoe UI" w:hAnsi="Segoe UI"/>
                <w:color w:val="222222"/>
                <w:sz w:val="15"/>
              </w:rPr>
              <w:t>**MAG-7**</w:t>
            </w:r>
          </w:p>
        </w:tc>
        <w:tc>
          <w:tcPr>
            <w:tcW w:w="1632" w:type="dxa"/>
            <w:shd w:val="clear" w:color="auto" w:fill="FAF7F2"/>
            <w:tcMar>
              <w:top w:w="70" w:type="dxa"/>
              <w:left w:w="90" w:type="dxa"/>
              <w:bottom w:w="70" w:type="dxa"/>
              <w:right w:w="90" w:type="dxa"/>
            </w:tcMar>
          </w:tcPr>
          <w:p w14:paraId="05BF9886">
            <w:r>
              <w:rPr>
                <w:rFonts w:ascii="Segoe UI" w:hAnsi="Segoe UI"/>
                <w:color w:val="222222"/>
                <w:sz w:val="15"/>
              </w:rPr>
              <w:t>Categorized Vendor Directory UI</w:t>
            </w:r>
          </w:p>
        </w:tc>
        <w:tc>
          <w:tcPr>
            <w:tcW w:w="1632" w:type="dxa"/>
            <w:shd w:val="clear" w:color="auto" w:fill="FAF7F2"/>
            <w:tcMar>
              <w:top w:w="70" w:type="dxa"/>
              <w:left w:w="90" w:type="dxa"/>
              <w:bottom w:w="70" w:type="dxa"/>
              <w:right w:w="90" w:type="dxa"/>
            </w:tcMar>
          </w:tcPr>
          <w:p w14:paraId="412844BB">
            <w:r>
              <w:rPr>
                <w:rFonts w:ascii="Segoe UI" w:hAnsi="Segoe UI"/>
                <w:color w:val="222222"/>
                <w:sz w:val="15"/>
              </w:rPr>
              <w:t>Frontend</w:t>
            </w:r>
          </w:p>
        </w:tc>
        <w:tc>
          <w:tcPr>
            <w:tcW w:w="1632" w:type="dxa"/>
            <w:shd w:val="clear" w:color="auto" w:fill="FAF7F2"/>
            <w:tcMar>
              <w:top w:w="70" w:type="dxa"/>
              <w:left w:w="90" w:type="dxa"/>
              <w:bottom w:w="70" w:type="dxa"/>
              <w:right w:w="90" w:type="dxa"/>
            </w:tcMar>
          </w:tcPr>
          <w:p w14:paraId="2CD0E254">
            <w:r>
              <w:rPr>
                <w:rFonts w:ascii="Segoe UI" w:hAnsi="Segoe UI"/>
                <w:color w:val="222222"/>
                <w:sz w:val="15"/>
              </w:rPr>
              <w:t>Sprint 2</w:t>
            </w:r>
          </w:p>
        </w:tc>
        <w:tc>
          <w:tcPr>
            <w:tcW w:w="1632" w:type="dxa"/>
            <w:shd w:val="clear" w:color="auto" w:fill="FAF7F2"/>
            <w:tcMar>
              <w:top w:w="70" w:type="dxa"/>
              <w:left w:w="90" w:type="dxa"/>
              <w:bottom w:w="70" w:type="dxa"/>
              <w:right w:w="90" w:type="dxa"/>
            </w:tcMar>
          </w:tcPr>
          <w:p w14:paraId="2B99E09C">
            <w:r>
              <w:rPr>
                <w:rFonts w:ascii="Segoe UI" w:hAnsi="Segoe UI"/>
                <w:color w:val="222222"/>
                <w:sz w:val="15"/>
              </w:rPr>
              <w:t>1.2.3.2, 1.2.3.3, 1.2.3.4</w:t>
            </w:r>
          </w:p>
        </w:tc>
        <w:tc>
          <w:tcPr>
            <w:tcW w:w="1632" w:type="dxa"/>
            <w:shd w:val="clear" w:color="auto" w:fill="FAF7F2"/>
            <w:tcMar>
              <w:top w:w="70" w:type="dxa"/>
              <w:left w:w="90" w:type="dxa"/>
              <w:bottom w:w="70" w:type="dxa"/>
              <w:right w:w="90" w:type="dxa"/>
            </w:tcMar>
          </w:tcPr>
          <w:p w14:paraId="59ED8231">
            <w:r>
              <w:rPr>
                <w:rFonts w:ascii="Segoe UI" w:hAnsi="Segoe UI"/>
                <w:color w:val="222222"/>
                <w:sz w:val="15"/>
              </w:rPr>
              <w:t>✅ **Done**</w:t>
            </w:r>
          </w:p>
        </w:tc>
      </w:tr>
      <w:tr w14:paraId="3FB50230">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5637DD6B">
            <w:r>
              <w:rPr>
                <w:rFonts w:ascii="Segoe UI" w:hAnsi="Segoe UI"/>
                <w:color w:val="222222"/>
                <w:sz w:val="15"/>
              </w:rPr>
              <w:t>**MAG-8**</w:t>
            </w:r>
          </w:p>
        </w:tc>
        <w:tc>
          <w:tcPr>
            <w:tcW w:w="1632" w:type="dxa"/>
            <w:tcMar>
              <w:top w:w="70" w:type="dxa"/>
              <w:left w:w="90" w:type="dxa"/>
              <w:bottom w:w="70" w:type="dxa"/>
              <w:right w:w="90" w:type="dxa"/>
            </w:tcMar>
          </w:tcPr>
          <w:p w14:paraId="442D1D85">
            <w:r>
              <w:rPr>
                <w:rFonts w:ascii="Segoe UI" w:hAnsi="Segoe UI"/>
                <w:color w:val="222222"/>
                <w:sz w:val="15"/>
              </w:rPr>
              <w:t>Create MySQL Database Tables &amp; Foreign Keys</w:t>
            </w:r>
          </w:p>
        </w:tc>
        <w:tc>
          <w:tcPr>
            <w:tcW w:w="1632" w:type="dxa"/>
            <w:tcMar>
              <w:top w:w="70" w:type="dxa"/>
              <w:left w:w="90" w:type="dxa"/>
              <w:bottom w:w="70" w:type="dxa"/>
              <w:right w:w="90" w:type="dxa"/>
            </w:tcMar>
          </w:tcPr>
          <w:p w14:paraId="540C9D85">
            <w:r>
              <w:rPr>
                <w:rFonts w:ascii="Segoe UI" w:hAnsi="Segoe UI"/>
                <w:color w:val="222222"/>
                <w:sz w:val="15"/>
              </w:rPr>
              <w:t>Database</w:t>
            </w:r>
          </w:p>
        </w:tc>
        <w:tc>
          <w:tcPr>
            <w:tcW w:w="1632" w:type="dxa"/>
            <w:tcMar>
              <w:top w:w="70" w:type="dxa"/>
              <w:left w:w="90" w:type="dxa"/>
              <w:bottom w:w="70" w:type="dxa"/>
              <w:right w:w="90" w:type="dxa"/>
            </w:tcMar>
          </w:tcPr>
          <w:p w14:paraId="0ABA60CF">
            <w:r>
              <w:rPr>
                <w:rFonts w:ascii="Segoe UI" w:hAnsi="Segoe UI"/>
                <w:color w:val="222222"/>
                <w:sz w:val="15"/>
              </w:rPr>
              <w:t>Sprint 2</w:t>
            </w:r>
          </w:p>
        </w:tc>
        <w:tc>
          <w:tcPr>
            <w:tcW w:w="1632" w:type="dxa"/>
            <w:tcMar>
              <w:top w:w="70" w:type="dxa"/>
              <w:left w:w="90" w:type="dxa"/>
              <w:bottom w:w="70" w:type="dxa"/>
              <w:right w:w="90" w:type="dxa"/>
            </w:tcMar>
          </w:tcPr>
          <w:p w14:paraId="7DE94106">
            <w:r>
              <w:rPr>
                <w:rFonts w:ascii="Segoe UI" w:hAnsi="Segoe UI"/>
                <w:color w:val="222222"/>
                <w:sz w:val="15"/>
              </w:rPr>
              <w:t>1.2.1.2, 1.4.2.1</w:t>
            </w:r>
          </w:p>
        </w:tc>
        <w:tc>
          <w:tcPr>
            <w:tcW w:w="1632" w:type="dxa"/>
            <w:tcMar>
              <w:top w:w="70" w:type="dxa"/>
              <w:left w:w="90" w:type="dxa"/>
              <w:bottom w:w="70" w:type="dxa"/>
              <w:right w:w="90" w:type="dxa"/>
            </w:tcMar>
          </w:tcPr>
          <w:p w14:paraId="4BF96DE8">
            <w:r>
              <w:rPr>
                <w:rFonts w:ascii="Segoe UI" w:hAnsi="Segoe UI"/>
                <w:color w:val="222222"/>
                <w:sz w:val="15"/>
              </w:rPr>
              <w:t>✅ **Done**</w:t>
            </w:r>
          </w:p>
        </w:tc>
      </w:tr>
      <w:tr w14:paraId="2C597A6F">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1A39FC15">
            <w:r>
              <w:rPr>
                <w:rFonts w:ascii="Segoe UI" w:hAnsi="Segoe UI"/>
                <w:color w:val="222222"/>
                <w:sz w:val="15"/>
              </w:rPr>
              <w:t>**MAG-9**</w:t>
            </w:r>
          </w:p>
        </w:tc>
        <w:tc>
          <w:tcPr>
            <w:tcW w:w="1632" w:type="dxa"/>
            <w:shd w:val="clear" w:color="auto" w:fill="FAF7F2"/>
            <w:tcMar>
              <w:top w:w="70" w:type="dxa"/>
              <w:left w:w="90" w:type="dxa"/>
              <w:bottom w:w="70" w:type="dxa"/>
              <w:right w:w="90" w:type="dxa"/>
            </w:tcMar>
          </w:tcPr>
          <w:p w14:paraId="1B14FEF6">
            <w:r>
              <w:rPr>
                <w:rFonts w:ascii="Segoe UI" w:hAnsi="Segoe UI"/>
                <w:color w:val="222222"/>
                <w:sz w:val="15"/>
              </w:rPr>
              <w:t>Budget and Guest List REST APIs</w:t>
            </w:r>
          </w:p>
        </w:tc>
        <w:tc>
          <w:tcPr>
            <w:tcW w:w="1632" w:type="dxa"/>
            <w:shd w:val="clear" w:color="auto" w:fill="FAF7F2"/>
            <w:tcMar>
              <w:top w:w="70" w:type="dxa"/>
              <w:left w:w="90" w:type="dxa"/>
              <w:bottom w:w="70" w:type="dxa"/>
              <w:right w:w="90" w:type="dxa"/>
            </w:tcMar>
          </w:tcPr>
          <w:p w14:paraId="382131E0">
            <w:r>
              <w:rPr>
                <w:rFonts w:ascii="Segoe UI" w:hAnsi="Segoe UI"/>
                <w:color w:val="222222"/>
                <w:sz w:val="15"/>
              </w:rPr>
              <w:t>Backend</w:t>
            </w:r>
          </w:p>
        </w:tc>
        <w:tc>
          <w:tcPr>
            <w:tcW w:w="1632" w:type="dxa"/>
            <w:shd w:val="clear" w:color="auto" w:fill="FAF7F2"/>
            <w:tcMar>
              <w:top w:w="70" w:type="dxa"/>
              <w:left w:w="90" w:type="dxa"/>
              <w:bottom w:w="70" w:type="dxa"/>
              <w:right w:w="90" w:type="dxa"/>
            </w:tcMar>
          </w:tcPr>
          <w:p w14:paraId="1708F6D5">
            <w:r>
              <w:rPr>
                <w:rFonts w:ascii="Segoe UI" w:hAnsi="Segoe UI"/>
                <w:color w:val="222222"/>
                <w:sz w:val="15"/>
              </w:rPr>
              <w:t>Sprint 2</w:t>
            </w:r>
          </w:p>
        </w:tc>
        <w:tc>
          <w:tcPr>
            <w:tcW w:w="1632" w:type="dxa"/>
            <w:shd w:val="clear" w:color="auto" w:fill="FAF7F2"/>
            <w:tcMar>
              <w:top w:w="70" w:type="dxa"/>
              <w:left w:w="90" w:type="dxa"/>
              <w:bottom w:w="70" w:type="dxa"/>
              <w:right w:w="90" w:type="dxa"/>
            </w:tcMar>
          </w:tcPr>
          <w:p w14:paraId="530A7CA3">
            <w:r>
              <w:rPr>
                <w:rFonts w:ascii="Segoe UI" w:hAnsi="Segoe UI"/>
                <w:color w:val="222222"/>
                <w:sz w:val="15"/>
              </w:rPr>
              <w:t>1.3.1.2, 1.3.2.2</w:t>
            </w:r>
          </w:p>
        </w:tc>
        <w:tc>
          <w:tcPr>
            <w:tcW w:w="1632" w:type="dxa"/>
            <w:shd w:val="clear" w:color="auto" w:fill="FAF7F2"/>
            <w:tcMar>
              <w:top w:w="70" w:type="dxa"/>
              <w:left w:w="90" w:type="dxa"/>
              <w:bottom w:w="70" w:type="dxa"/>
              <w:right w:w="90" w:type="dxa"/>
            </w:tcMar>
          </w:tcPr>
          <w:p w14:paraId="2C4C4400">
            <w:r>
              <w:rPr>
                <w:rFonts w:ascii="Segoe UI" w:hAnsi="Segoe UI"/>
                <w:color w:val="222222"/>
                <w:sz w:val="15"/>
              </w:rPr>
              <w:t>✅ **Done**</w:t>
            </w:r>
          </w:p>
        </w:tc>
      </w:tr>
      <w:tr w14:paraId="070DC792">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7231CDE9">
            <w:r>
              <w:rPr>
                <w:rFonts w:ascii="Segoe UI" w:hAnsi="Segoe UI"/>
                <w:color w:val="222222"/>
                <w:sz w:val="15"/>
              </w:rPr>
              <w:t>**MAG-10**</w:t>
            </w:r>
          </w:p>
        </w:tc>
        <w:tc>
          <w:tcPr>
            <w:tcW w:w="1632" w:type="dxa"/>
            <w:tcMar>
              <w:top w:w="70" w:type="dxa"/>
              <w:left w:w="90" w:type="dxa"/>
              <w:bottom w:w="70" w:type="dxa"/>
              <w:right w:w="90" w:type="dxa"/>
            </w:tcMar>
          </w:tcPr>
          <w:p w14:paraId="52AE5A76">
            <w:r>
              <w:rPr>
                <w:rFonts w:ascii="Segoe UI" w:hAnsi="Segoe UI"/>
                <w:color w:val="222222"/>
                <w:sz w:val="15"/>
              </w:rPr>
              <w:t>Automated JUnit Tests for Backend Services</w:t>
            </w:r>
          </w:p>
        </w:tc>
        <w:tc>
          <w:tcPr>
            <w:tcW w:w="1632" w:type="dxa"/>
            <w:tcMar>
              <w:top w:w="70" w:type="dxa"/>
              <w:left w:w="90" w:type="dxa"/>
              <w:bottom w:w="70" w:type="dxa"/>
              <w:right w:w="90" w:type="dxa"/>
            </w:tcMar>
          </w:tcPr>
          <w:p w14:paraId="6A4E7DFE">
            <w:r>
              <w:rPr>
                <w:rFonts w:ascii="Segoe UI" w:hAnsi="Segoe UI"/>
                <w:color w:val="222222"/>
                <w:sz w:val="15"/>
              </w:rPr>
              <w:t>QA</w:t>
            </w:r>
          </w:p>
        </w:tc>
        <w:tc>
          <w:tcPr>
            <w:tcW w:w="1632" w:type="dxa"/>
            <w:tcMar>
              <w:top w:w="70" w:type="dxa"/>
              <w:left w:w="90" w:type="dxa"/>
              <w:bottom w:w="70" w:type="dxa"/>
              <w:right w:w="90" w:type="dxa"/>
            </w:tcMar>
          </w:tcPr>
          <w:p w14:paraId="2855DA6C">
            <w:r>
              <w:rPr>
                <w:rFonts w:ascii="Segoe UI" w:hAnsi="Segoe UI"/>
                <w:color w:val="222222"/>
                <w:sz w:val="15"/>
              </w:rPr>
              <w:t>Sprint 3</w:t>
            </w:r>
          </w:p>
        </w:tc>
        <w:tc>
          <w:tcPr>
            <w:tcW w:w="1632" w:type="dxa"/>
            <w:tcMar>
              <w:top w:w="70" w:type="dxa"/>
              <w:left w:w="90" w:type="dxa"/>
              <w:bottom w:w="70" w:type="dxa"/>
              <w:right w:w="90" w:type="dxa"/>
            </w:tcMar>
          </w:tcPr>
          <w:p w14:paraId="1FF9FB45">
            <w:r>
              <w:rPr>
                <w:rFonts w:ascii="Segoe UI" w:hAnsi="Segoe UI"/>
                <w:color w:val="222222"/>
                <w:sz w:val="15"/>
              </w:rPr>
              <w:t>1.6.3.1</w:t>
            </w:r>
          </w:p>
        </w:tc>
        <w:tc>
          <w:tcPr>
            <w:tcW w:w="1632" w:type="dxa"/>
            <w:tcMar>
              <w:top w:w="70" w:type="dxa"/>
              <w:left w:w="90" w:type="dxa"/>
              <w:bottom w:w="70" w:type="dxa"/>
              <w:right w:w="90" w:type="dxa"/>
            </w:tcMar>
          </w:tcPr>
          <w:p w14:paraId="3F477DA8">
            <w:r>
              <w:rPr>
                <w:rFonts w:ascii="Segoe UI" w:hAnsi="Segoe UI"/>
                <w:color w:val="222222"/>
                <w:sz w:val="15"/>
              </w:rPr>
              <w:t>✅ **Done**</w:t>
            </w:r>
          </w:p>
        </w:tc>
      </w:tr>
      <w:tr w14:paraId="68372DCA">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4E11A98C">
            <w:r>
              <w:rPr>
                <w:rFonts w:ascii="Segoe UI" w:hAnsi="Segoe UI"/>
                <w:color w:val="222222"/>
                <w:sz w:val="15"/>
              </w:rPr>
              <w:t>**MAG-11**</w:t>
            </w:r>
          </w:p>
        </w:tc>
        <w:tc>
          <w:tcPr>
            <w:tcW w:w="1632" w:type="dxa"/>
            <w:shd w:val="clear" w:color="auto" w:fill="FAF7F2"/>
            <w:tcMar>
              <w:top w:w="70" w:type="dxa"/>
              <w:left w:w="90" w:type="dxa"/>
              <w:bottom w:w="70" w:type="dxa"/>
              <w:right w:w="90" w:type="dxa"/>
            </w:tcMar>
          </w:tcPr>
          <w:p w14:paraId="01D9B9AB">
            <w:r>
              <w:rPr>
                <w:rFonts w:ascii="Segoe UI" w:hAnsi="Segoe UI"/>
                <w:color w:val="222222"/>
                <w:sz w:val="15"/>
              </w:rPr>
              <w:t>Share Digital Invitations via Web Share API</w:t>
            </w:r>
          </w:p>
        </w:tc>
        <w:tc>
          <w:tcPr>
            <w:tcW w:w="1632" w:type="dxa"/>
            <w:shd w:val="clear" w:color="auto" w:fill="FAF7F2"/>
            <w:tcMar>
              <w:top w:w="70" w:type="dxa"/>
              <w:left w:w="90" w:type="dxa"/>
              <w:bottom w:w="70" w:type="dxa"/>
              <w:right w:w="90" w:type="dxa"/>
            </w:tcMar>
          </w:tcPr>
          <w:p w14:paraId="07D30817">
            <w:r>
              <w:rPr>
                <w:rFonts w:ascii="Segoe UI" w:hAnsi="Segoe UI"/>
                <w:color w:val="222222"/>
                <w:sz w:val="15"/>
              </w:rPr>
              <w:t>Backend/FE</w:t>
            </w:r>
          </w:p>
        </w:tc>
        <w:tc>
          <w:tcPr>
            <w:tcW w:w="1632" w:type="dxa"/>
            <w:shd w:val="clear" w:color="auto" w:fill="FAF7F2"/>
            <w:tcMar>
              <w:top w:w="70" w:type="dxa"/>
              <w:left w:w="90" w:type="dxa"/>
              <w:bottom w:w="70" w:type="dxa"/>
              <w:right w:w="90" w:type="dxa"/>
            </w:tcMar>
          </w:tcPr>
          <w:p w14:paraId="382016F7">
            <w:r>
              <w:rPr>
                <w:rFonts w:ascii="Segoe UI" w:hAnsi="Segoe UI"/>
                <w:color w:val="222222"/>
                <w:sz w:val="15"/>
              </w:rPr>
              <w:t>Sprint 2</w:t>
            </w:r>
          </w:p>
        </w:tc>
        <w:tc>
          <w:tcPr>
            <w:tcW w:w="1632" w:type="dxa"/>
            <w:shd w:val="clear" w:color="auto" w:fill="FAF7F2"/>
            <w:tcMar>
              <w:top w:w="70" w:type="dxa"/>
              <w:left w:w="90" w:type="dxa"/>
              <w:bottom w:w="70" w:type="dxa"/>
              <w:right w:w="90" w:type="dxa"/>
            </w:tcMar>
          </w:tcPr>
          <w:p w14:paraId="000F0B20">
            <w:r>
              <w:rPr>
                <w:rFonts w:ascii="Segoe UI" w:hAnsi="Segoe UI"/>
                <w:color w:val="222222"/>
                <w:sz w:val="15"/>
              </w:rPr>
              <w:t>1.3.3.1, 1.3.3.2, 1.3.3.3</w:t>
            </w:r>
          </w:p>
        </w:tc>
        <w:tc>
          <w:tcPr>
            <w:tcW w:w="1632" w:type="dxa"/>
            <w:shd w:val="clear" w:color="auto" w:fill="FAF7F2"/>
            <w:tcMar>
              <w:top w:w="70" w:type="dxa"/>
              <w:left w:w="90" w:type="dxa"/>
              <w:bottom w:w="70" w:type="dxa"/>
              <w:right w:w="90" w:type="dxa"/>
            </w:tcMar>
          </w:tcPr>
          <w:p w14:paraId="615189BC">
            <w:r>
              <w:rPr>
                <w:rFonts w:ascii="Segoe UI" w:hAnsi="Segoe UI"/>
                <w:color w:val="222222"/>
                <w:sz w:val="15"/>
              </w:rPr>
              <w:t>✅ **Done**</w:t>
            </w:r>
          </w:p>
        </w:tc>
      </w:tr>
      <w:tr w14:paraId="598E8E9E">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31FE88B2">
            <w:r>
              <w:rPr>
                <w:rFonts w:ascii="Segoe UI" w:hAnsi="Segoe UI"/>
                <w:color w:val="222222"/>
                <w:sz w:val="15"/>
              </w:rPr>
              <w:t>**MAG-15**</w:t>
            </w:r>
          </w:p>
        </w:tc>
        <w:tc>
          <w:tcPr>
            <w:tcW w:w="1632" w:type="dxa"/>
            <w:tcMar>
              <w:top w:w="70" w:type="dxa"/>
              <w:left w:w="90" w:type="dxa"/>
              <w:bottom w:w="70" w:type="dxa"/>
              <w:right w:w="90" w:type="dxa"/>
            </w:tcMar>
          </w:tcPr>
          <w:p w14:paraId="26C39097">
            <w:r>
              <w:rPr>
                <w:rFonts w:ascii="Segoe UI" w:hAnsi="Segoe UI"/>
                <w:color w:val="222222"/>
                <w:sz w:val="15"/>
              </w:rPr>
              <w:t>Deploy React Frontend to InfinityFree &amp; Netlify</w:t>
            </w:r>
          </w:p>
        </w:tc>
        <w:tc>
          <w:tcPr>
            <w:tcW w:w="1632" w:type="dxa"/>
            <w:tcMar>
              <w:top w:w="70" w:type="dxa"/>
              <w:left w:w="90" w:type="dxa"/>
              <w:bottom w:w="70" w:type="dxa"/>
              <w:right w:w="90" w:type="dxa"/>
            </w:tcMar>
          </w:tcPr>
          <w:p w14:paraId="24128C2C">
            <w:r>
              <w:rPr>
                <w:rFonts w:ascii="Segoe UI" w:hAnsi="Segoe UI"/>
                <w:color w:val="222222"/>
                <w:sz w:val="15"/>
              </w:rPr>
              <w:t>DevOps</w:t>
            </w:r>
          </w:p>
        </w:tc>
        <w:tc>
          <w:tcPr>
            <w:tcW w:w="1632" w:type="dxa"/>
            <w:tcMar>
              <w:top w:w="70" w:type="dxa"/>
              <w:left w:w="90" w:type="dxa"/>
              <w:bottom w:w="70" w:type="dxa"/>
              <w:right w:w="90" w:type="dxa"/>
            </w:tcMar>
          </w:tcPr>
          <w:p w14:paraId="17873775">
            <w:r>
              <w:rPr>
                <w:rFonts w:ascii="Segoe UI" w:hAnsi="Segoe UI"/>
                <w:color w:val="222222"/>
                <w:sz w:val="15"/>
              </w:rPr>
              <w:t>Sprint 3</w:t>
            </w:r>
          </w:p>
        </w:tc>
        <w:tc>
          <w:tcPr>
            <w:tcW w:w="1632" w:type="dxa"/>
            <w:tcMar>
              <w:top w:w="70" w:type="dxa"/>
              <w:left w:w="90" w:type="dxa"/>
              <w:bottom w:w="70" w:type="dxa"/>
              <w:right w:w="90" w:type="dxa"/>
            </w:tcMar>
          </w:tcPr>
          <w:p w14:paraId="62235D9F">
            <w:r>
              <w:rPr>
                <w:rFonts w:ascii="Segoe UI" w:hAnsi="Segoe UI"/>
                <w:color w:val="222222"/>
                <w:sz w:val="15"/>
              </w:rPr>
              <w:t>1.6.2.3, 1.6.2.4</w:t>
            </w:r>
          </w:p>
        </w:tc>
        <w:tc>
          <w:tcPr>
            <w:tcW w:w="1632" w:type="dxa"/>
            <w:tcMar>
              <w:top w:w="70" w:type="dxa"/>
              <w:left w:w="90" w:type="dxa"/>
              <w:bottom w:w="70" w:type="dxa"/>
              <w:right w:w="90" w:type="dxa"/>
            </w:tcMar>
          </w:tcPr>
          <w:p w14:paraId="79FD706C">
            <w:r>
              <w:rPr>
                <w:rFonts w:ascii="Segoe UI" w:hAnsi="Segoe UI"/>
                <w:color w:val="222222"/>
                <w:sz w:val="15"/>
              </w:rPr>
              <w:t>✅ **Done**</w:t>
            </w:r>
          </w:p>
        </w:tc>
      </w:tr>
      <w:tr w14:paraId="45209505">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712DB309">
            <w:r>
              <w:rPr>
                <w:rFonts w:ascii="Segoe UI" w:hAnsi="Segoe UI"/>
                <w:color w:val="222222"/>
                <w:sz w:val="15"/>
              </w:rPr>
              <w:t>**MAG-16**</w:t>
            </w:r>
          </w:p>
        </w:tc>
        <w:tc>
          <w:tcPr>
            <w:tcW w:w="1632" w:type="dxa"/>
            <w:shd w:val="clear" w:color="auto" w:fill="FAF7F2"/>
            <w:tcMar>
              <w:top w:w="70" w:type="dxa"/>
              <w:left w:w="90" w:type="dxa"/>
              <w:bottom w:w="70" w:type="dxa"/>
              <w:right w:w="90" w:type="dxa"/>
            </w:tcMar>
          </w:tcPr>
          <w:p w14:paraId="360C665B">
            <w:r>
              <w:rPr>
                <w:rFonts w:ascii="Segoe UI" w:hAnsi="Segoe UI"/>
                <w:color w:val="222222"/>
                <w:sz w:val="15"/>
              </w:rPr>
              <w:t>Deploy Backend to Render + Aiven MySQL</w:t>
            </w:r>
          </w:p>
        </w:tc>
        <w:tc>
          <w:tcPr>
            <w:tcW w:w="1632" w:type="dxa"/>
            <w:shd w:val="clear" w:color="auto" w:fill="FAF7F2"/>
            <w:tcMar>
              <w:top w:w="70" w:type="dxa"/>
              <w:left w:w="90" w:type="dxa"/>
              <w:bottom w:w="70" w:type="dxa"/>
              <w:right w:w="90" w:type="dxa"/>
            </w:tcMar>
          </w:tcPr>
          <w:p w14:paraId="31D593C0">
            <w:r>
              <w:rPr>
                <w:rFonts w:ascii="Segoe UI" w:hAnsi="Segoe UI"/>
                <w:color w:val="222222"/>
                <w:sz w:val="15"/>
              </w:rPr>
              <w:t>DevOps</w:t>
            </w:r>
          </w:p>
        </w:tc>
        <w:tc>
          <w:tcPr>
            <w:tcW w:w="1632" w:type="dxa"/>
            <w:shd w:val="clear" w:color="auto" w:fill="FAF7F2"/>
            <w:tcMar>
              <w:top w:w="70" w:type="dxa"/>
              <w:left w:w="90" w:type="dxa"/>
              <w:bottom w:w="70" w:type="dxa"/>
              <w:right w:w="90" w:type="dxa"/>
            </w:tcMar>
          </w:tcPr>
          <w:p w14:paraId="572C5D73">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6B7E259A">
            <w:r>
              <w:rPr>
                <w:rFonts w:ascii="Segoe UI" w:hAnsi="Segoe UI"/>
                <w:color w:val="222222"/>
                <w:sz w:val="15"/>
              </w:rPr>
              <w:t>1.6.2.2</w:t>
            </w:r>
          </w:p>
        </w:tc>
        <w:tc>
          <w:tcPr>
            <w:tcW w:w="1632" w:type="dxa"/>
            <w:shd w:val="clear" w:color="auto" w:fill="FAF7F2"/>
            <w:tcMar>
              <w:top w:w="70" w:type="dxa"/>
              <w:left w:w="90" w:type="dxa"/>
              <w:bottom w:w="70" w:type="dxa"/>
              <w:right w:w="90" w:type="dxa"/>
            </w:tcMar>
          </w:tcPr>
          <w:p w14:paraId="3BA22168">
            <w:r>
              <w:rPr>
                <w:rFonts w:ascii="Segoe UI" w:hAnsi="Segoe UI"/>
                <w:color w:val="222222"/>
                <w:sz w:val="15"/>
              </w:rPr>
              <w:t>✅ **Done**</w:t>
            </w:r>
          </w:p>
        </w:tc>
      </w:tr>
      <w:tr w14:paraId="663E5FE9">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14CE380C">
            <w:r>
              <w:rPr>
                <w:rFonts w:ascii="Segoe UI" w:hAnsi="Segoe UI"/>
                <w:color w:val="222222"/>
                <w:sz w:val="15"/>
              </w:rPr>
              <w:t>**MAG-17**</w:t>
            </w:r>
          </w:p>
        </w:tc>
        <w:tc>
          <w:tcPr>
            <w:tcW w:w="1632" w:type="dxa"/>
            <w:tcMar>
              <w:top w:w="70" w:type="dxa"/>
              <w:left w:w="90" w:type="dxa"/>
              <w:bottom w:w="70" w:type="dxa"/>
              <w:right w:w="90" w:type="dxa"/>
            </w:tcMar>
          </w:tcPr>
          <w:p w14:paraId="6EFBEBF7">
            <w:r>
              <w:rPr>
                <w:rFonts w:ascii="Segoe UI" w:hAnsi="Segoe UI"/>
                <w:color w:val="222222"/>
                <w:sz w:val="15"/>
              </w:rPr>
              <w:t>System Testing &amp; Defect Register Management</w:t>
            </w:r>
          </w:p>
        </w:tc>
        <w:tc>
          <w:tcPr>
            <w:tcW w:w="1632" w:type="dxa"/>
            <w:tcMar>
              <w:top w:w="70" w:type="dxa"/>
              <w:left w:w="90" w:type="dxa"/>
              <w:bottom w:w="70" w:type="dxa"/>
              <w:right w:w="90" w:type="dxa"/>
            </w:tcMar>
          </w:tcPr>
          <w:p w14:paraId="1779A09B">
            <w:r>
              <w:rPr>
                <w:rFonts w:ascii="Segoe UI" w:hAnsi="Segoe UI"/>
                <w:color w:val="222222"/>
                <w:sz w:val="15"/>
              </w:rPr>
              <w:t>QA</w:t>
            </w:r>
          </w:p>
        </w:tc>
        <w:tc>
          <w:tcPr>
            <w:tcW w:w="1632" w:type="dxa"/>
            <w:tcMar>
              <w:top w:w="70" w:type="dxa"/>
              <w:left w:w="90" w:type="dxa"/>
              <w:bottom w:w="70" w:type="dxa"/>
              <w:right w:w="90" w:type="dxa"/>
            </w:tcMar>
          </w:tcPr>
          <w:p w14:paraId="3F0684CE">
            <w:r>
              <w:rPr>
                <w:rFonts w:ascii="Segoe UI" w:hAnsi="Segoe UI"/>
                <w:color w:val="222222"/>
                <w:sz w:val="15"/>
              </w:rPr>
              <w:t>Sprint 3</w:t>
            </w:r>
          </w:p>
        </w:tc>
        <w:tc>
          <w:tcPr>
            <w:tcW w:w="1632" w:type="dxa"/>
            <w:tcMar>
              <w:top w:w="70" w:type="dxa"/>
              <w:left w:w="90" w:type="dxa"/>
              <w:bottom w:w="70" w:type="dxa"/>
              <w:right w:w="90" w:type="dxa"/>
            </w:tcMar>
          </w:tcPr>
          <w:p w14:paraId="20D242A5">
            <w:r>
              <w:rPr>
                <w:rFonts w:ascii="Segoe UI" w:hAnsi="Segoe UI"/>
                <w:color w:val="222222"/>
                <w:sz w:val="15"/>
              </w:rPr>
              <w:t>1.6.3.3, 1.6.3.5</w:t>
            </w:r>
          </w:p>
        </w:tc>
        <w:tc>
          <w:tcPr>
            <w:tcW w:w="1632" w:type="dxa"/>
            <w:tcMar>
              <w:top w:w="70" w:type="dxa"/>
              <w:left w:w="90" w:type="dxa"/>
              <w:bottom w:w="70" w:type="dxa"/>
              <w:right w:w="90" w:type="dxa"/>
            </w:tcMar>
          </w:tcPr>
          <w:p w14:paraId="4783FAE5">
            <w:r>
              <w:rPr>
                <w:rFonts w:ascii="Segoe UI" w:hAnsi="Segoe UI"/>
                <w:color w:val="222222"/>
                <w:sz w:val="15"/>
              </w:rPr>
              <w:t>✅ **Done**</w:t>
            </w:r>
          </w:p>
        </w:tc>
      </w:tr>
      <w:tr w14:paraId="56CFC669">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112CB6CE">
            <w:r>
              <w:rPr>
                <w:rFonts w:ascii="Segoe UI" w:hAnsi="Segoe UI"/>
                <w:color w:val="222222"/>
                <w:sz w:val="15"/>
              </w:rPr>
              <w:t>**MAG-18**</w:t>
            </w:r>
          </w:p>
        </w:tc>
        <w:tc>
          <w:tcPr>
            <w:tcW w:w="1632" w:type="dxa"/>
            <w:shd w:val="clear" w:color="auto" w:fill="FAF7F2"/>
            <w:tcMar>
              <w:top w:w="70" w:type="dxa"/>
              <w:left w:w="90" w:type="dxa"/>
              <w:bottom w:w="70" w:type="dxa"/>
              <w:right w:w="90" w:type="dxa"/>
            </w:tcMar>
          </w:tcPr>
          <w:p w14:paraId="55524F28">
            <w:r>
              <w:rPr>
                <w:rFonts w:ascii="Segoe UI" w:hAnsi="Segoe UI"/>
                <w:color w:val="222222"/>
                <w:sz w:val="15"/>
              </w:rPr>
              <w:t>Final Documentation Compilation &amp; Presentation</w:t>
            </w:r>
          </w:p>
        </w:tc>
        <w:tc>
          <w:tcPr>
            <w:tcW w:w="1632" w:type="dxa"/>
            <w:shd w:val="clear" w:color="auto" w:fill="FAF7F2"/>
            <w:tcMar>
              <w:top w:w="70" w:type="dxa"/>
              <w:left w:w="90" w:type="dxa"/>
              <w:bottom w:w="70" w:type="dxa"/>
              <w:right w:w="90" w:type="dxa"/>
            </w:tcMar>
          </w:tcPr>
          <w:p w14:paraId="70115D23">
            <w:r>
              <w:rPr>
                <w:rFonts w:ascii="Segoe UI" w:hAnsi="Segoe UI"/>
                <w:color w:val="222222"/>
                <w:sz w:val="15"/>
              </w:rPr>
              <w:t>Management</w:t>
            </w:r>
          </w:p>
        </w:tc>
        <w:tc>
          <w:tcPr>
            <w:tcW w:w="1632" w:type="dxa"/>
            <w:shd w:val="clear" w:color="auto" w:fill="FAF7F2"/>
            <w:tcMar>
              <w:top w:w="70" w:type="dxa"/>
              <w:left w:w="90" w:type="dxa"/>
              <w:bottom w:w="70" w:type="dxa"/>
              <w:right w:w="90" w:type="dxa"/>
            </w:tcMar>
          </w:tcPr>
          <w:p w14:paraId="2D92207A">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1A251F23">
            <w:r>
              <w:rPr>
                <w:rFonts w:ascii="Segoe UI" w:hAnsi="Segoe UI"/>
                <w:color w:val="222222"/>
                <w:sz w:val="15"/>
              </w:rPr>
              <w:t>1.1.2.1, 1.6.3.5</w:t>
            </w:r>
          </w:p>
        </w:tc>
        <w:tc>
          <w:tcPr>
            <w:tcW w:w="1632" w:type="dxa"/>
            <w:shd w:val="clear" w:color="auto" w:fill="FAF7F2"/>
            <w:tcMar>
              <w:top w:w="70" w:type="dxa"/>
              <w:left w:w="90" w:type="dxa"/>
              <w:bottom w:w="70" w:type="dxa"/>
              <w:right w:w="90" w:type="dxa"/>
            </w:tcMar>
          </w:tcPr>
          <w:p w14:paraId="2769309C">
            <w:r>
              <w:rPr>
                <w:rFonts w:ascii="Segoe UI" w:hAnsi="Segoe UI"/>
                <w:color w:val="222222"/>
                <w:sz w:val="15"/>
              </w:rPr>
              <w:t>✅ **Done**</w:t>
            </w:r>
          </w:p>
        </w:tc>
      </w:tr>
      <w:tr w14:paraId="01D2DABA">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6670083A">
            <w:r>
              <w:rPr>
                <w:rFonts w:ascii="Segoe UI" w:hAnsi="Segoe UI"/>
                <w:color w:val="222222"/>
                <w:sz w:val="15"/>
              </w:rPr>
              <w:t>**MAG-19**</w:t>
            </w:r>
          </w:p>
        </w:tc>
        <w:tc>
          <w:tcPr>
            <w:tcW w:w="1632" w:type="dxa"/>
            <w:tcMar>
              <w:top w:w="70" w:type="dxa"/>
              <w:left w:w="90" w:type="dxa"/>
              <w:bottom w:w="70" w:type="dxa"/>
              <w:right w:w="90" w:type="dxa"/>
            </w:tcMar>
          </w:tcPr>
          <w:p w14:paraId="5686A5B3">
            <w:r>
              <w:rPr>
                <w:rFonts w:ascii="Segoe UI" w:hAnsi="Segoe UI"/>
                <w:color w:val="222222"/>
                <w:sz w:val="15"/>
              </w:rPr>
              <w:t>Spring Security &amp; Session Token Filter</w:t>
            </w:r>
          </w:p>
        </w:tc>
        <w:tc>
          <w:tcPr>
            <w:tcW w:w="1632" w:type="dxa"/>
            <w:tcMar>
              <w:top w:w="70" w:type="dxa"/>
              <w:left w:w="90" w:type="dxa"/>
              <w:bottom w:w="70" w:type="dxa"/>
              <w:right w:w="90" w:type="dxa"/>
            </w:tcMar>
          </w:tcPr>
          <w:p w14:paraId="674B7068">
            <w:r>
              <w:rPr>
                <w:rFonts w:ascii="Segoe UI" w:hAnsi="Segoe UI"/>
                <w:color w:val="222222"/>
                <w:sz w:val="15"/>
              </w:rPr>
              <w:t>Backend</w:t>
            </w:r>
          </w:p>
        </w:tc>
        <w:tc>
          <w:tcPr>
            <w:tcW w:w="1632" w:type="dxa"/>
            <w:tcMar>
              <w:top w:w="70" w:type="dxa"/>
              <w:left w:w="90" w:type="dxa"/>
              <w:bottom w:w="70" w:type="dxa"/>
              <w:right w:w="90" w:type="dxa"/>
            </w:tcMar>
          </w:tcPr>
          <w:p w14:paraId="37EBC4C8">
            <w:r>
              <w:rPr>
                <w:rFonts w:ascii="Segoe UI" w:hAnsi="Segoe UI"/>
                <w:color w:val="222222"/>
                <w:sz w:val="15"/>
              </w:rPr>
              <w:t>Sprint 3</w:t>
            </w:r>
          </w:p>
        </w:tc>
        <w:tc>
          <w:tcPr>
            <w:tcW w:w="1632" w:type="dxa"/>
            <w:tcMar>
              <w:top w:w="70" w:type="dxa"/>
              <w:left w:w="90" w:type="dxa"/>
              <w:bottom w:w="70" w:type="dxa"/>
              <w:right w:w="90" w:type="dxa"/>
            </w:tcMar>
          </w:tcPr>
          <w:p w14:paraId="6D0AC4F6">
            <w:r>
              <w:rPr>
                <w:rFonts w:ascii="Segoe UI" w:hAnsi="Segoe UI"/>
                <w:color w:val="222222"/>
                <w:sz w:val="15"/>
              </w:rPr>
              <w:t>1.5.1.2, 1.5.2.1, 1.5.3.2</w:t>
            </w:r>
          </w:p>
        </w:tc>
        <w:tc>
          <w:tcPr>
            <w:tcW w:w="1632" w:type="dxa"/>
            <w:tcMar>
              <w:top w:w="70" w:type="dxa"/>
              <w:left w:w="90" w:type="dxa"/>
              <w:bottom w:w="70" w:type="dxa"/>
              <w:right w:w="90" w:type="dxa"/>
            </w:tcMar>
          </w:tcPr>
          <w:p w14:paraId="0B0E7A0A">
            <w:r>
              <w:rPr>
                <w:rFonts w:ascii="Segoe UI" w:hAnsi="Segoe UI"/>
                <w:color w:val="222222"/>
                <w:sz w:val="15"/>
              </w:rPr>
              <w:t>✅ **Done**</w:t>
            </w:r>
          </w:p>
        </w:tc>
      </w:tr>
      <w:tr w14:paraId="7B900BA0">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4D303A88">
            <w:r>
              <w:rPr>
                <w:rFonts w:ascii="Segoe UI" w:hAnsi="Segoe UI"/>
                <w:color w:val="222222"/>
                <w:sz w:val="15"/>
              </w:rPr>
              <w:t>**MAG-20**</w:t>
            </w:r>
          </w:p>
        </w:tc>
        <w:tc>
          <w:tcPr>
            <w:tcW w:w="1632" w:type="dxa"/>
            <w:shd w:val="clear" w:color="auto" w:fill="FAF7F2"/>
            <w:tcMar>
              <w:top w:w="70" w:type="dxa"/>
              <w:left w:w="90" w:type="dxa"/>
              <w:bottom w:w="70" w:type="dxa"/>
              <w:right w:w="90" w:type="dxa"/>
            </w:tcMar>
          </w:tcPr>
          <w:p w14:paraId="1EC88E73">
            <w:r>
              <w:rPr>
                <w:rFonts w:ascii="Segoe UI" w:hAnsi="Segoe UI"/>
                <w:color w:val="222222"/>
                <w:sz w:val="15"/>
              </w:rPr>
              <w:t>Frontend-Backend API Integration &amp; Admin UI</w:t>
            </w:r>
          </w:p>
        </w:tc>
        <w:tc>
          <w:tcPr>
            <w:tcW w:w="1632" w:type="dxa"/>
            <w:shd w:val="clear" w:color="auto" w:fill="FAF7F2"/>
            <w:tcMar>
              <w:top w:w="70" w:type="dxa"/>
              <w:left w:w="90" w:type="dxa"/>
              <w:bottom w:w="70" w:type="dxa"/>
              <w:right w:w="90" w:type="dxa"/>
            </w:tcMar>
          </w:tcPr>
          <w:p w14:paraId="388C0921">
            <w:r>
              <w:rPr>
                <w:rFonts w:ascii="Segoe UI" w:hAnsi="Segoe UI"/>
                <w:color w:val="222222"/>
                <w:sz w:val="15"/>
              </w:rPr>
              <w:t>Frontend</w:t>
            </w:r>
          </w:p>
        </w:tc>
        <w:tc>
          <w:tcPr>
            <w:tcW w:w="1632" w:type="dxa"/>
            <w:shd w:val="clear" w:color="auto" w:fill="FAF7F2"/>
            <w:tcMar>
              <w:top w:w="70" w:type="dxa"/>
              <w:left w:w="90" w:type="dxa"/>
              <w:bottom w:w="70" w:type="dxa"/>
              <w:right w:w="90" w:type="dxa"/>
            </w:tcMar>
          </w:tcPr>
          <w:p w14:paraId="548DCA2A">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608AE522">
            <w:r>
              <w:rPr>
                <w:rFonts w:ascii="Segoe UI" w:hAnsi="Segoe UI"/>
                <w:color w:val="222222"/>
                <w:sz w:val="15"/>
              </w:rPr>
              <w:t>1.2.4.1, 1.2.5.1, 1.5.2.2</w:t>
            </w:r>
          </w:p>
        </w:tc>
        <w:tc>
          <w:tcPr>
            <w:tcW w:w="1632" w:type="dxa"/>
            <w:shd w:val="clear" w:color="auto" w:fill="FAF7F2"/>
            <w:tcMar>
              <w:top w:w="70" w:type="dxa"/>
              <w:left w:w="90" w:type="dxa"/>
              <w:bottom w:w="70" w:type="dxa"/>
              <w:right w:w="90" w:type="dxa"/>
            </w:tcMar>
          </w:tcPr>
          <w:p w14:paraId="1858AF16">
            <w:r>
              <w:rPr>
                <w:rFonts w:ascii="Segoe UI" w:hAnsi="Segoe UI"/>
                <w:color w:val="222222"/>
                <w:sz w:val="15"/>
              </w:rPr>
              <w:t>✅ **Done**</w:t>
            </w:r>
          </w:p>
        </w:tc>
      </w:tr>
      <w:tr w14:paraId="02FB7B1A">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121EA16A">
            <w:r>
              <w:rPr>
                <w:rFonts w:ascii="Segoe UI" w:hAnsi="Segoe UI"/>
                <w:color w:val="222222"/>
                <w:sz w:val="15"/>
              </w:rPr>
              <w:t>**MAG-21**</w:t>
            </w:r>
          </w:p>
        </w:tc>
        <w:tc>
          <w:tcPr>
            <w:tcW w:w="1632" w:type="dxa"/>
            <w:tcMar>
              <w:top w:w="70" w:type="dxa"/>
              <w:left w:w="90" w:type="dxa"/>
              <w:bottom w:w="70" w:type="dxa"/>
              <w:right w:w="90" w:type="dxa"/>
            </w:tcMar>
          </w:tcPr>
          <w:p w14:paraId="62AAA8FF">
            <w:r>
              <w:rPr>
                <w:rFonts w:ascii="Segoe UI" w:hAnsi="Segoe UI"/>
                <w:color w:val="222222"/>
                <w:sz w:val="15"/>
              </w:rPr>
              <w:t>Production Database Schema Verification</w:t>
            </w:r>
          </w:p>
        </w:tc>
        <w:tc>
          <w:tcPr>
            <w:tcW w:w="1632" w:type="dxa"/>
            <w:tcMar>
              <w:top w:w="70" w:type="dxa"/>
              <w:left w:w="90" w:type="dxa"/>
              <w:bottom w:w="70" w:type="dxa"/>
              <w:right w:w="90" w:type="dxa"/>
            </w:tcMar>
          </w:tcPr>
          <w:p w14:paraId="5BC20763">
            <w:r>
              <w:rPr>
                <w:rFonts w:ascii="Segoe UI" w:hAnsi="Segoe UI"/>
                <w:color w:val="222222"/>
                <w:sz w:val="15"/>
              </w:rPr>
              <w:t>Database</w:t>
            </w:r>
          </w:p>
        </w:tc>
        <w:tc>
          <w:tcPr>
            <w:tcW w:w="1632" w:type="dxa"/>
            <w:tcMar>
              <w:top w:w="70" w:type="dxa"/>
              <w:left w:w="90" w:type="dxa"/>
              <w:bottom w:w="70" w:type="dxa"/>
              <w:right w:w="90" w:type="dxa"/>
            </w:tcMar>
          </w:tcPr>
          <w:p w14:paraId="3C7E4CD7">
            <w:r>
              <w:rPr>
                <w:rFonts w:ascii="Segoe UI" w:hAnsi="Segoe UI"/>
                <w:color w:val="222222"/>
                <w:sz w:val="15"/>
              </w:rPr>
              <w:t>Sprint 3</w:t>
            </w:r>
          </w:p>
        </w:tc>
        <w:tc>
          <w:tcPr>
            <w:tcW w:w="1632" w:type="dxa"/>
            <w:tcMar>
              <w:top w:w="70" w:type="dxa"/>
              <w:left w:w="90" w:type="dxa"/>
              <w:bottom w:w="70" w:type="dxa"/>
              <w:right w:w="90" w:type="dxa"/>
            </w:tcMar>
          </w:tcPr>
          <w:p w14:paraId="5CAAFD04">
            <w:r>
              <w:rPr>
                <w:rFonts w:ascii="Segoe UI" w:hAnsi="Segoe UI"/>
                <w:color w:val="222222"/>
                <w:sz w:val="15"/>
              </w:rPr>
              <w:t>1.2.1.2, 1.6.2.5</w:t>
            </w:r>
          </w:p>
        </w:tc>
        <w:tc>
          <w:tcPr>
            <w:tcW w:w="1632" w:type="dxa"/>
            <w:tcMar>
              <w:top w:w="70" w:type="dxa"/>
              <w:left w:w="90" w:type="dxa"/>
              <w:bottom w:w="70" w:type="dxa"/>
              <w:right w:w="90" w:type="dxa"/>
            </w:tcMar>
          </w:tcPr>
          <w:p w14:paraId="0281E89E">
            <w:r>
              <w:rPr>
                <w:rFonts w:ascii="Segoe UI" w:hAnsi="Segoe UI"/>
                <w:color w:val="222222"/>
                <w:sz w:val="15"/>
              </w:rPr>
              <w:t>✅ **Done**</w:t>
            </w:r>
          </w:p>
        </w:tc>
      </w:tr>
      <w:tr w14:paraId="1BC51426">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48654980">
            <w:r>
              <w:rPr>
                <w:rFonts w:ascii="Segoe UI" w:hAnsi="Segoe UI"/>
                <w:color w:val="222222"/>
                <w:sz w:val="15"/>
              </w:rPr>
              <w:t>**MAG-22**</w:t>
            </w:r>
          </w:p>
        </w:tc>
        <w:tc>
          <w:tcPr>
            <w:tcW w:w="1632" w:type="dxa"/>
            <w:shd w:val="clear" w:color="auto" w:fill="FAF7F2"/>
            <w:tcMar>
              <w:top w:w="70" w:type="dxa"/>
              <w:left w:w="90" w:type="dxa"/>
              <w:bottom w:w="70" w:type="dxa"/>
              <w:right w:w="90" w:type="dxa"/>
            </w:tcMar>
          </w:tcPr>
          <w:p w14:paraId="54F5FCAE">
            <w:r>
              <w:rPr>
                <w:rFonts w:ascii="Segoe UI" w:hAnsi="Segoe UI"/>
                <w:color w:val="222222"/>
                <w:sz w:val="15"/>
              </w:rPr>
              <w:t>Budget Tracker Page &amp; Recharts Visualizations</w:t>
            </w:r>
          </w:p>
        </w:tc>
        <w:tc>
          <w:tcPr>
            <w:tcW w:w="1632" w:type="dxa"/>
            <w:shd w:val="clear" w:color="auto" w:fill="FAF7F2"/>
            <w:tcMar>
              <w:top w:w="70" w:type="dxa"/>
              <w:left w:w="90" w:type="dxa"/>
              <w:bottom w:w="70" w:type="dxa"/>
              <w:right w:w="90" w:type="dxa"/>
            </w:tcMar>
          </w:tcPr>
          <w:p w14:paraId="0B42B993">
            <w:r>
              <w:rPr>
                <w:rFonts w:ascii="Segoe UI" w:hAnsi="Segoe UI"/>
                <w:color w:val="222222"/>
                <w:sz w:val="15"/>
              </w:rPr>
              <w:t>Frontend</w:t>
            </w:r>
          </w:p>
        </w:tc>
        <w:tc>
          <w:tcPr>
            <w:tcW w:w="1632" w:type="dxa"/>
            <w:shd w:val="clear" w:color="auto" w:fill="FAF7F2"/>
            <w:tcMar>
              <w:top w:w="70" w:type="dxa"/>
              <w:left w:w="90" w:type="dxa"/>
              <w:bottom w:w="70" w:type="dxa"/>
              <w:right w:w="90" w:type="dxa"/>
            </w:tcMar>
          </w:tcPr>
          <w:p w14:paraId="16CCAAF1">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4B070EB5">
            <w:r>
              <w:rPr>
                <w:rFonts w:ascii="Segoe UI" w:hAnsi="Segoe UI"/>
                <w:color w:val="222222"/>
                <w:sz w:val="15"/>
              </w:rPr>
              <w:t>1.3.1.4, 1.3.1.5</w:t>
            </w:r>
          </w:p>
        </w:tc>
        <w:tc>
          <w:tcPr>
            <w:tcW w:w="1632" w:type="dxa"/>
            <w:shd w:val="clear" w:color="auto" w:fill="FAF7F2"/>
            <w:tcMar>
              <w:top w:w="70" w:type="dxa"/>
              <w:left w:w="90" w:type="dxa"/>
              <w:bottom w:w="70" w:type="dxa"/>
              <w:right w:w="90" w:type="dxa"/>
            </w:tcMar>
          </w:tcPr>
          <w:p w14:paraId="0B51861B">
            <w:r>
              <w:rPr>
                <w:rFonts w:ascii="Segoe UI" w:hAnsi="Segoe UI"/>
                <w:color w:val="222222"/>
                <w:sz w:val="15"/>
              </w:rPr>
              <w:t>✅ **Done**</w:t>
            </w:r>
          </w:p>
        </w:tc>
      </w:tr>
      <w:tr w14:paraId="1FF1479B">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7F51CE39">
            <w:r>
              <w:rPr>
                <w:rFonts w:ascii="Segoe UI" w:hAnsi="Segoe UI"/>
                <w:color w:val="222222"/>
                <w:sz w:val="15"/>
              </w:rPr>
              <w:t>**MAG-23**</w:t>
            </w:r>
          </w:p>
        </w:tc>
        <w:tc>
          <w:tcPr>
            <w:tcW w:w="1632" w:type="dxa"/>
            <w:tcMar>
              <w:top w:w="70" w:type="dxa"/>
              <w:left w:w="90" w:type="dxa"/>
              <w:bottom w:w="70" w:type="dxa"/>
              <w:right w:w="90" w:type="dxa"/>
            </w:tcMar>
          </w:tcPr>
          <w:p w14:paraId="53A2C54B">
            <w:r>
              <w:rPr>
                <w:rFonts w:ascii="Segoe UI" w:hAnsi="Segoe UI"/>
                <w:color w:val="222222"/>
                <w:sz w:val="15"/>
              </w:rPr>
              <w:t>Authentication UI &amp; Protected Routing</w:t>
            </w:r>
          </w:p>
        </w:tc>
        <w:tc>
          <w:tcPr>
            <w:tcW w:w="1632" w:type="dxa"/>
            <w:tcMar>
              <w:top w:w="70" w:type="dxa"/>
              <w:left w:w="90" w:type="dxa"/>
              <w:bottom w:w="70" w:type="dxa"/>
              <w:right w:w="90" w:type="dxa"/>
            </w:tcMar>
          </w:tcPr>
          <w:p w14:paraId="1693D1CB">
            <w:r>
              <w:rPr>
                <w:rFonts w:ascii="Segoe UI" w:hAnsi="Segoe UI"/>
                <w:color w:val="222222"/>
                <w:sz w:val="15"/>
              </w:rPr>
              <w:t>Frontend</w:t>
            </w:r>
          </w:p>
        </w:tc>
        <w:tc>
          <w:tcPr>
            <w:tcW w:w="1632" w:type="dxa"/>
            <w:tcMar>
              <w:top w:w="70" w:type="dxa"/>
              <w:left w:w="90" w:type="dxa"/>
              <w:bottom w:w="70" w:type="dxa"/>
              <w:right w:w="90" w:type="dxa"/>
            </w:tcMar>
          </w:tcPr>
          <w:p w14:paraId="4B157FDC">
            <w:r>
              <w:rPr>
                <w:rFonts w:ascii="Segoe UI" w:hAnsi="Segoe UI"/>
                <w:color w:val="222222"/>
                <w:sz w:val="15"/>
              </w:rPr>
              <w:t>Sprint 3</w:t>
            </w:r>
          </w:p>
        </w:tc>
        <w:tc>
          <w:tcPr>
            <w:tcW w:w="1632" w:type="dxa"/>
            <w:tcMar>
              <w:top w:w="70" w:type="dxa"/>
              <w:left w:w="90" w:type="dxa"/>
              <w:bottom w:w="70" w:type="dxa"/>
              <w:right w:w="90" w:type="dxa"/>
            </w:tcMar>
          </w:tcPr>
          <w:p w14:paraId="5F95D0A9">
            <w:r>
              <w:rPr>
                <w:rFonts w:ascii="Segoe UI" w:hAnsi="Segoe UI"/>
                <w:color w:val="222222"/>
                <w:sz w:val="15"/>
              </w:rPr>
              <w:t>1.3.4.3, 1.5.1.1</w:t>
            </w:r>
          </w:p>
        </w:tc>
        <w:tc>
          <w:tcPr>
            <w:tcW w:w="1632" w:type="dxa"/>
            <w:tcMar>
              <w:top w:w="70" w:type="dxa"/>
              <w:left w:w="90" w:type="dxa"/>
              <w:bottom w:w="70" w:type="dxa"/>
              <w:right w:w="90" w:type="dxa"/>
            </w:tcMar>
          </w:tcPr>
          <w:p w14:paraId="396D434C">
            <w:r>
              <w:rPr>
                <w:rFonts w:ascii="Segoe UI" w:hAnsi="Segoe UI"/>
                <w:color w:val="222222"/>
                <w:sz w:val="15"/>
              </w:rPr>
              <w:t>✅ **Done**</w:t>
            </w:r>
          </w:p>
        </w:tc>
      </w:tr>
      <w:tr w14:paraId="2CF95B24">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2F04CAA6">
            <w:r>
              <w:rPr>
                <w:rFonts w:ascii="Segoe UI" w:hAnsi="Segoe UI"/>
                <w:color w:val="222222"/>
                <w:sz w:val="15"/>
              </w:rPr>
              <w:t>**MAG-24**</w:t>
            </w:r>
          </w:p>
        </w:tc>
        <w:tc>
          <w:tcPr>
            <w:tcW w:w="1632" w:type="dxa"/>
            <w:shd w:val="clear" w:color="auto" w:fill="FAF7F2"/>
            <w:tcMar>
              <w:top w:w="70" w:type="dxa"/>
              <w:left w:w="90" w:type="dxa"/>
              <w:bottom w:w="70" w:type="dxa"/>
              <w:right w:w="90" w:type="dxa"/>
            </w:tcMar>
          </w:tcPr>
          <w:p w14:paraId="424D5868">
            <w:r>
              <w:rPr>
                <w:rFonts w:ascii="Segoe UI" w:hAnsi="Segoe UI"/>
                <w:color w:val="222222"/>
                <w:sz w:val="15"/>
              </w:rPr>
              <w:t>Shared UI Components &amp; Guest List CRUD</w:t>
            </w:r>
          </w:p>
        </w:tc>
        <w:tc>
          <w:tcPr>
            <w:tcW w:w="1632" w:type="dxa"/>
            <w:shd w:val="clear" w:color="auto" w:fill="FAF7F2"/>
            <w:tcMar>
              <w:top w:w="70" w:type="dxa"/>
              <w:left w:w="90" w:type="dxa"/>
              <w:bottom w:w="70" w:type="dxa"/>
              <w:right w:w="90" w:type="dxa"/>
            </w:tcMar>
          </w:tcPr>
          <w:p w14:paraId="55138882">
            <w:r>
              <w:rPr>
                <w:rFonts w:ascii="Segoe UI" w:hAnsi="Segoe UI"/>
                <w:color w:val="222222"/>
                <w:sz w:val="15"/>
              </w:rPr>
              <w:t>Frontend</w:t>
            </w:r>
          </w:p>
        </w:tc>
        <w:tc>
          <w:tcPr>
            <w:tcW w:w="1632" w:type="dxa"/>
            <w:shd w:val="clear" w:color="auto" w:fill="FAF7F2"/>
            <w:tcMar>
              <w:top w:w="70" w:type="dxa"/>
              <w:left w:w="90" w:type="dxa"/>
              <w:bottom w:w="70" w:type="dxa"/>
              <w:right w:w="90" w:type="dxa"/>
            </w:tcMar>
          </w:tcPr>
          <w:p w14:paraId="135B64DE">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2CE54EF0">
            <w:r>
              <w:rPr>
                <w:rFonts w:ascii="Segoe UI" w:hAnsi="Segoe UI"/>
                <w:color w:val="222222"/>
                <w:sz w:val="15"/>
              </w:rPr>
              <w:t>1.3.2.4</w:t>
            </w:r>
          </w:p>
        </w:tc>
        <w:tc>
          <w:tcPr>
            <w:tcW w:w="1632" w:type="dxa"/>
            <w:shd w:val="clear" w:color="auto" w:fill="FAF7F2"/>
            <w:tcMar>
              <w:top w:w="70" w:type="dxa"/>
              <w:left w:w="90" w:type="dxa"/>
              <w:bottom w:w="70" w:type="dxa"/>
              <w:right w:w="90" w:type="dxa"/>
            </w:tcMar>
          </w:tcPr>
          <w:p w14:paraId="2DA24A31">
            <w:r>
              <w:rPr>
                <w:rFonts w:ascii="Segoe UI" w:hAnsi="Segoe UI"/>
                <w:color w:val="222222"/>
                <w:sz w:val="15"/>
              </w:rPr>
              <w:t>✅ **Done**</w:t>
            </w:r>
          </w:p>
        </w:tc>
      </w:tr>
      <w:tr w14:paraId="3BBC0A2A">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1E72489D">
            <w:r>
              <w:rPr>
                <w:rFonts w:ascii="Segoe UI" w:hAnsi="Segoe UI"/>
                <w:color w:val="222222"/>
                <w:sz w:val="15"/>
              </w:rPr>
              <w:t>**MAG-25**</w:t>
            </w:r>
          </w:p>
        </w:tc>
        <w:tc>
          <w:tcPr>
            <w:tcW w:w="1632" w:type="dxa"/>
            <w:tcMar>
              <w:top w:w="70" w:type="dxa"/>
              <w:left w:w="90" w:type="dxa"/>
              <w:bottom w:w="70" w:type="dxa"/>
              <w:right w:w="90" w:type="dxa"/>
            </w:tcMar>
          </w:tcPr>
          <w:p w14:paraId="75302F79">
            <w:r>
              <w:rPr>
                <w:rFonts w:ascii="Segoe UI" w:hAnsi="Segoe UI"/>
                <w:color w:val="222222"/>
                <w:sz w:val="15"/>
              </w:rPr>
              <w:t>Vendor Data Model Enrichment &amp; Ratings</w:t>
            </w:r>
          </w:p>
        </w:tc>
        <w:tc>
          <w:tcPr>
            <w:tcW w:w="1632" w:type="dxa"/>
            <w:tcMar>
              <w:top w:w="70" w:type="dxa"/>
              <w:left w:w="90" w:type="dxa"/>
              <w:bottom w:w="70" w:type="dxa"/>
              <w:right w:w="90" w:type="dxa"/>
            </w:tcMar>
          </w:tcPr>
          <w:p w14:paraId="0E12C62E">
            <w:r>
              <w:rPr>
                <w:rFonts w:ascii="Segoe UI" w:hAnsi="Segoe UI"/>
                <w:color w:val="222222"/>
                <w:sz w:val="15"/>
              </w:rPr>
              <w:t>Backend</w:t>
            </w:r>
          </w:p>
        </w:tc>
        <w:tc>
          <w:tcPr>
            <w:tcW w:w="1632" w:type="dxa"/>
            <w:tcMar>
              <w:top w:w="70" w:type="dxa"/>
              <w:left w:w="90" w:type="dxa"/>
              <w:bottom w:w="70" w:type="dxa"/>
              <w:right w:w="90" w:type="dxa"/>
            </w:tcMar>
          </w:tcPr>
          <w:p w14:paraId="1E2B989E">
            <w:r>
              <w:rPr>
                <w:rFonts w:ascii="Segoe UI" w:hAnsi="Segoe UI"/>
                <w:color w:val="222222"/>
                <w:sz w:val="15"/>
              </w:rPr>
              <w:t>Sprint 3</w:t>
            </w:r>
          </w:p>
        </w:tc>
        <w:tc>
          <w:tcPr>
            <w:tcW w:w="1632" w:type="dxa"/>
            <w:tcMar>
              <w:top w:w="70" w:type="dxa"/>
              <w:left w:w="90" w:type="dxa"/>
              <w:bottom w:w="70" w:type="dxa"/>
              <w:right w:w="90" w:type="dxa"/>
            </w:tcMar>
          </w:tcPr>
          <w:p w14:paraId="662A903D">
            <w:r>
              <w:rPr>
                <w:rFonts w:ascii="Segoe UI" w:hAnsi="Segoe UI"/>
                <w:color w:val="222222"/>
                <w:sz w:val="15"/>
              </w:rPr>
              <w:t>1.2.2.3</w:t>
            </w:r>
          </w:p>
        </w:tc>
        <w:tc>
          <w:tcPr>
            <w:tcW w:w="1632" w:type="dxa"/>
            <w:tcMar>
              <w:top w:w="70" w:type="dxa"/>
              <w:left w:w="90" w:type="dxa"/>
              <w:bottom w:w="70" w:type="dxa"/>
              <w:right w:w="90" w:type="dxa"/>
            </w:tcMar>
          </w:tcPr>
          <w:p w14:paraId="7BB12902">
            <w:r>
              <w:rPr>
                <w:rFonts w:ascii="Segoe UI" w:hAnsi="Segoe UI"/>
                <w:color w:val="222222"/>
                <w:sz w:val="15"/>
              </w:rPr>
              <w:t>✅ **Done**</w:t>
            </w:r>
          </w:p>
        </w:tc>
      </w:tr>
      <w:tr w14:paraId="546DBE3E">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56CAD6C0">
            <w:r>
              <w:rPr>
                <w:rFonts w:ascii="Segoe UI" w:hAnsi="Segoe UI"/>
                <w:color w:val="222222"/>
                <w:sz w:val="15"/>
              </w:rPr>
              <w:t>**MAG-26**</w:t>
            </w:r>
          </w:p>
        </w:tc>
        <w:tc>
          <w:tcPr>
            <w:tcW w:w="1632" w:type="dxa"/>
            <w:shd w:val="clear" w:color="auto" w:fill="FAF7F2"/>
            <w:tcMar>
              <w:top w:w="70" w:type="dxa"/>
              <w:left w:w="90" w:type="dxa"/>
              <w:bottom w:w="70" w:type="dxa"/>
              <w:right w:w="90" w:type="dxa"/>
            </w:tcMar>
          </w:tcPr>
          <w:p w14:paraId="3B50043B">
            <w:r>
              <w:rPr>
                <w:rFonts w:ascii="Segoe UI" w:hAnsi="Segoe UI"/>
                <w:color w:val="222222"/>
                <w:sz w:val="15"/>
              </w:rPr>
              <w:t>Premium UI Redesign &amp; Cart Drawer Component</w:t>
            </w:r>
          </w:p>
        </w:tc>
        <w:tc>
          <w:tcPr>
            <w:tcW w:w="1632" w:type="dxa"/>
            <w:shd w:val="clear" w:color="auto" w:fill="FAF7F2"/>
            <w:tcMar>
              <w:top w:w="70" w:type="dxa"/>
              <w:left w:w="90" w:type="dxa"/>
              <w:bottom w:w="70" w:type="dxa"/>
              <w:right w:w="90" w:type="dxa"/>
            </w:tcMar>
          </w:tcPr>
          <w:p w14:paraId="6EBE4FBD">
            <w:r>
              <w:rPr>
                <w:rFonts w:ascii="Segoe UI" w:hAnsi="Segoe UI"/>
                <w:color w:val="222222"/>
                <w:sz w:val="15"/>
              </w:rPr>
              <w:t>Frontend</w:t>
            </w:r>
          </w:p>
        </w:tc>
        <w:tc>
          <w:tcPr>
            <w:tcW w:w="1632" w:type="dxa"/>
            <w:shd w:val="clear" w:color="auto" w:fill="FAF7F2"/>
            <w:tcMar>
              <w:top w:w="70" w:type="dxa"/>
              <w:left w:w="90" w:type="dxa"/>
              <w:bottom w:w="70" w:type="dxa"/>
              <w:right w:w="90" w:type="dxa"/>
            </w:tcMar>
          </w:tcPr>
          <w:p w14:paraId="7C6B46E3">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27EDEAC4">
            <w:r>
              <w:rPr>
                <w:rFonts w:ascii="Segoe UI" w:hAnsi="Segoe UI"/>
                <w:color w:val="222222"/>
                <w:sz w:val="15"/>
              </w:rPr>
              <w:t>1.4.1.1, 1.4.1.2, 1.4.1.3</w:t>
            </w:r>
          </w:p>
        </w:tc>
        <w:tc>
          <w:tcPr>
            <w:tcW w:w="1632" w:type="dxa"/>
            <w:shd w:val="clear" w:color="auto" w:fill="FAF7F2"/>
            <w:tcMar>
              <w:top w:w="70" w:type="dxa"/>
              <w:left w:w="90" w:type="dxa"/>
              <w:bottom w:w="70" w:type="dxa"/>
              <w:right w:w="90" w:type="dxa"/>
            </w:tcMar>
          </w:tcPr>
          <w:p w14:paraId="1092DAFB">
            <w:r>
              <w:rPr>
                <w:rFonts w:ascii="Segoe UI" w:hAnsi="Segoe UI"/>
                <w:color w:val="222222"/>
                <w:sz w:val="15"/>
              </w:rPr>
              <w:t>✅ **Done**</w:t>
            </w:r>
          </w:p>
        </w:tc>
      </w:tr>
      <w:tr w14:paraId="05A0C594">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769E16A9">
            <w:r>
              <w:rPr>
                <w:rFonts w:ascii="Segoe UI" w:hAnsi="Segoe UI"/>
                <w:color w:val="222222"/>
                <w:sz w:val="15"/>
              </w:rPr>
              <w:t>**MAG-27**</w:t>
            </w:r>
          </w:p>
        </w:tc>
        <w:tc>
          <w:tcPr>
            <w:tcW w:w="1632" w:type="dxa"/>
            <w:tcMar>
              <w:top w:w="70" w:type="dxa"/>
              <w:left w:w="90" w:type="dxa"/>
              <w:bottom w:w="70" w:type="dxa"/>
              <w:right w:w="90" w:type="dxa"/>
            </w:tcMar>
          </w:tcPr>
          <w:p w14:paraId="460ECE82">
            <w:r>
              <w:rPr>
                <w:rFonts w:ascii="Segoe UI" w:hAnsi="Segoe UI"/>
                <w:color w:val="222222"/>
                <w:sz w:val="15"/>
              </w:rPr>
              <w:t>Bearer Token Filter &amp; IDOR Protection</w:t>
            </w:r>
          </w:p>
        </w:tc>
        <w:tc>
          <w:tcPr>
            <w:tcW w:w="1632" w:type="dxa"/>
            <w:tcMar>
              <w:top w:w="70" w:type="dxa"/>
              <w:left w:w="90" w:type="dxa"/>
              <w:bottom w:w="70" w:type="dxa"/>
              <w:right w:w="90" w:type="dxa"/>
            </w:tcMar>
          </w:tcPr>
          <w:p w14:paraId="1898F6C4">
            <w:r>
              <w:rPr>
                <w:rFonts w:ascii="Segoe UI" w:hAnsi="Segoe UI"/>
                <w:color w:val="222222"/>
                <w:sz w:val="15"/>
              </w:rPr>
              <w:t>Backend</w:t>
            </w:r>
          </w:p>
        </w:tc>
        <w:tc>
          <w:tcPr>
            <w:tcW w:w="1632" w:type="dxa"/>
            <w:tcMar>
              <w:top w:w="70" w:type="dxa"/>
              <w:left w:w="90" w:type="dxa"/>
              <w:bottom w:w="70" w:type="dxa"/>
              <w:right w:w="90" w:type="dxa"/>
            </w:tcMar>
          </w:tcPr>
          <w:p w14:paraId="1F32F362">
            <w:r>
              <w:rPr>
                <w:rFonts w:ascii="Segoe UI" w:hAnsi="Segoe UI"/>
                <w:color w:val="222222"/>
                <w:sz w:val="15"/>
              </w:rPr>
              <w:t>Sprint 3</w:t>
            </w:r>
          </w:p>
        </w:tc>
        <w:tc>
          <w:tcPr>
            <w:tcW w:w="1632" w:type="dxa"/>
            <w:tcMar>
              <w:top w:w="70" w:type="dxa"/>
              <w:left w:w="90" w:type="dxa"/>
              <w:bottom w:w="70" w:type="dxa"/>
              <w:right w:w="90" w:type="dxa"/>
            </w:tcMar>
          </w:tcPr>
          <w:p w14:paraId="0BAE91D7">
            <w:r>
              <w:rPr>
                <w:rFonts w:ascii="Segoe UI" w:hAnsi="Segoe UI"/>
                <w:color w:val="222222"/>
                <w:sz w:val="15"/>
              </w:rPr>
              <w:t>1.6.1.1, 1.6.1.3</w:t>
            </w:r>
          </w:p>
        </w:tc>
        <w:tc>
          <w:tcPr>
            <w:tcW w:w="1632" w:type="dxa"/>
            <w:tcMar>
              <w:top w:w="70" w:type="dxa"/>
              <w:left w:w="90" w:type="dxa"/>
              <w:bottom w:w="70" w:type="dxa"/>
              <w:right w:w="90" w:type="dxa"/>
            </w:tcMar>
          </w:tcPr>
          <w:p w14:paraId="11E167E6">
            <w:r>
              <w:rPr>
                <w:rFonts w:ascii="Segoe UI" w:hAnsi="Segoe UI"/>
                <w:color w:val="222222"/>
                <w:sz w:val="15"/>
              </w:rPr>
              <w:t>✅ **Done**</w:t>
            </w:r>
          </w:p>
        </w:tc>
      </w:tr>
      <w:tr w14:paraId="60B23BBA">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4E5080A5">
            <w:r>
              <w:rPr>
                <w:rFonts w:ascii="Segoe UI" w:hAnsi="Segoe UI"/>
                <w:color w:val="222222"/>
                <w:sz w:val="15"/>
              </w:rPr>
              <w:t>**MAG-28**</w:t>
            </w:r>
          </w:p>
        </w:tc>
        <w:tc>
          <w:tcPr>
            <w:tcW w:w="1632" w:type="dxa"/>
            <w:shd w:val="clear" w:color="auto" w:fill="FAF7F2"/>
            <w:tcMar>
              <w:top w:w="70" w:type="dxa"/>
              <w:left w:w="90" w:type="dxa"/>
              <w:bottom w:w="70" w:type="dxa"/>
              <w:right w:w="90" w:type="dxa"/>
            </w:tcMar>
          </w:tcPr>
          <w:p w14:paraId="0821B78A">
            <w:r>
              <w:rPr>
                <w:rFonts w:ascii="Segoe UI" w:hAnsi="Segoe UI"/>
                <w:color w:val="222222"/>
                <w:sz w:val="15"/>
              </w:rPr>
              <w:t>Budget Summary Aggregation Endpoint</w:t>
            </w:r>
          </w:p>
        </w:tc>
        <w:tc>
          <w:tcPr>
            <w:tcW w:w="1632" w:type="dxa"/>
            <w:shd w:val="clear" w:color="auto" w:fill="FAF7F2"/>
            <w:tcMar>
              <w:top w:w="70" w:type="dxa"/>
              <w:left w:w="90" w:type="dxa"/>
              <w:bottom w:w="70" w:type="dxa"/>
              <w:right w:w="90" w:type="dxa"/>
            </w:tcMar>
          </w:tcPr>
          <w:p w14:paraId="4FA329F4">
            <w:r>
              <w:rPr>
                <w:rFonts w:ascii="Segoe UI" w:hAnsi="Segoe UI"/>
                <w:color w:val="222222"/>
                <w:sz w:val="15"/>
              </w:rPr>
              <w:t>Backend</w:t>
            </w:r>
          </w:p>
        </w:tc>
        <w:tc>
          <w:tcPr>
            <w:tcW w:w="1632" w:type="dxa"/>
            <w:shd w:val="clear" w:color="auto" w:fill="FAF7F2"/>
            <w:tcMar>
              <w:top w:w="70" w:type="dxa"/>
              <w:left w:w="90" w:type="dxa"/>
              <w:bottom w:w="70" w:type="dxa"/>
              <w:right w:w="90" w:type="dxa"/>
            </w:tcMar>
          </w:tcPr>
          <w:p w14:paraId="134B4B30">
            <w:r>
              <w:rPr>
                <w:rFonts w:ascii="Segoe UI" w:hAnsi="Segoe UI"/>
                <w:color w:val="222222"/>
                <w:sz w:val="15"/>
              </w:rPr>
              <w:t>Backlog</w:t>
            </w:r>
          </w:p>
        </w:tc>
        <w:tc>
          <w:tcPr>
            <w:tcW w:w="1632" w:type="dxa"/>
            <w:shd w:val="clear" w:color="auto" w:fill="FAF7F2"/>
            <w:tcMar>
              <w:top w:w="70" w:type="dxa"/>
              <w:left w:w="90" w:type="dxa"/>
              <w:bottom w:w="70" w:type="dxa"/>
              <w:right w:w="90" w:type="dxa"/>
            </w:tcMar>
          </w:tcPr>
          <w:p w14:paraId="42C30510">
            <w:r>
              <w:rPr>
                <w:rFonts w:ascii="Segoe UI" w:hAnsi="Segoe UI"/>
                <w:color w:val="222222"/>
                <w:sz w:val="15"/>
              </w:rPr>
              <w:t>1.3.1.3</w:t>
            </w:r>
          </w:p>
        </w:tc>
        <w:tc>
          <w:tcPr>
            <w:tcW w:w="1632" w:type="dxa"/>
            <w:shd w:val="clear" w:color="auto" w:fill="FAF7F2"/>
            <w:tcMar>
              <w:top w:w="70" w:type="dxa"/>
              <w:left w:w="90" w:type="dxa"/>
              <w:bottom w:w="70" w:type="dxa"/>
              <w:right w:w="90" w:type="dxa"/>
            </w:tcMar>
          </w:tcPr>
          <w:p w14:paraId="4ECED112">
            <w:r>
              <w:rPr>
                <w:rFonts w:ascii="Segoe UI" w:hAnsi="Segoe UI"/>
                <w:color w:val="222222"/>
                <w:sz w:val="15"/>
              </w:rPr>
              <w:t>✅ **Done**</w:t>
            </w:r>
          </w:p>
        </w:tc>
      </w:tr>
      <w:tr w14:paraId="617C3E15">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11885871">
            <w:r>
              <w:rPr>
                <w:rFonts w:ascii="Segoe UI" w:hAnsi="Segoe UI"/>
                <w:color w:val="222222"/>
                <w:sz w:val="15"/>
              </w:rPr>
              <w:t>**MAG-29**</w:t>
            </w:r>
          </w:p>
        </w:tc>
        <w:tc>
          <w:tcPr>
            <w:tcW w:w="1632" w:type="dxa"/>
            <w:tcMar>
              <w:top w:w="70" w:type="dxa"/>
              <w:left w:w="90" w:type="dxa"/>
              <w:bottom w:w="70" w:type="dxa"/>
              <w:right w:w="90" w:type="dxa"/>
            </w:tcMar>
          </w:tcPr>
          <w:p w14:paraId="3AB3EBFB">
            <w:r>
              <w:rPr>
                <w:rFonts w:ascii="Segoe UI" w:hAnsi="Segoe UI"/>
                <w:color w:val="222222"/>
                <w:sz w:val="15"/>
              </w:rPr>
              <w:t>Vendor Multi-District Filter &amp; Search API</w:t>
            </w:r>
          </w:p>
        </w:tc>
        <w:tc>
          <w:tcPr>
            <w:tcW w:w="1632" w:type="dxa"/>
            <w:tcMar>
              <w:top w:w="70" w:type="dxa"/>
              <w:left w:w="90" w:type="dxa"/>
              <w:bottom w:w="70" w:type="dxa"/>
              <w:right w:w="90" w:type="dxa"/>
            </w:tcMar>
          </w:tcPr>
          <w:p w14:paraId="18F961CE">
            <w:r>
              <w:rPr>
                <w:rFonts w:ascii="Segoe UI" w:hAnsi="Segoe UI"/>
                <w:color w:val="222222"/>
                <w:sz w:val="15"/>
              </w:rPr>
              <w:t>Backend</w:t>
            </w:r>
          </w:p>
        </w:tc>
        <w:tc>
          <w:tcPr>
            <w:tcW w:w="1632" w:type="dxa"/>
            <w:tcMar>
              <w:top w:w="70" w:type="dxa"/>
              <w:left w:w="90" w:type="dxa"/>
              <w:bottom w:w="70" w:type="dxa"/>
              <w:right w:w="90" w:type="dxa"/>
            </w:tcMar>
          </w:tcPr>
          <w:p w14:paraId="739B0772">
            <w:r>
              <w:rPr>
                <w:rFonts w:ascii="Segoe UI" w:hAnsi="Segoe UI"/>
                <w:color w:val="222222"/>
                <w:sz w:val="15"/>
              </w:rPr>
              <w:t>Backlog</w:t>
            </w:r>
          </w:p>
        </w:tc>
        <w:tc>
          <w:tcPr>
            <w:tcW w:w="1632" w:type="dxa"/>
            <w:tcMar>
              <w:top w:w="70" w:type="dxa"/>
              <w:left w:w="90" w:type="dxa"/>
              <w:bottom w:w="70" w:type="dxa"/>
              <w:right w:w="90" w:type="dxa"/>
            </w:tcMar>
          </w:tcPr>
          <w:p w14:paraId="7936F5D8">
            <w:r>
              <w:rPr>
                <w:rFonts w:ascii="Segoe UI" w:hAnsi="Segoe UI"/>
                <w:color w:val="222222"/>
                <w:sz w:val="15"/>
              </w:rPr>
              <w:t>1.2.2.2</w:t>
            </w:r>
          </w:p>
        </w:tc>
        <w:tc>
          <w:tcPr>
            <w:tcW w:w="1632" w:type="dxa"/>
            <w:tcMar>
              <w:top w:w="70" w:type="dxa"/>
              <w:left w:w="90" w:type="dxa"/>
              <w:bottom w:w="70" w:type="dxa"/>
              <w:right w:w="90" w:type="dxa"/>
            </w:tcMar>
          </w:tcPr>
          <w:p w14:paraId="531CE178">
            <w:r>
              <w:rPr>
                <w:rFonts w:ascii="Segoe UI" w:hAnsi="Segoe UI"/>
                <w:color w:val="222222"/>
                <w:sz w:val="15"/>
              </w:rPr>
              <w:t>✅ **Done**</w:t>
            </w:r>
          </w:p>
        </w:tc>
      </w:tr>
      <w:tr w14:paraId="731C0DCC">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59520405">
            <w:r>
              <w:rPr>
                <w:rFonts w:ascii="Segoe UI" w:hAnsi="Segoe UI"/>
                <w:color w:val="222222"/>
                <w:sz w:val="15"/>
              </w:rPr>
              <w:t>**MAG-30**</w:t>
            </w:r>
          </w:p>
        </w:tc>
        <w:tc>
          <w:tcPr>
            <w:tcW w:w="1632" w:type="dxa"/>
            <w:shd w:val="clear" w:color="auto" w:fill="FAF7F2"/>
            <w:tcMar>
              <w:top w:w="70" w:type="dxa"/>
              <w:left w:w="90" w:type="dxa"/>
              <w:bottom w:w="70" w:type="dxa"/>
              <w:right w:w="90" w:type="dxa"/>
            </w:tcMar>
          </w:tcPr>
          <w:p w14:paraId="34FE80E5">
            <w:r>
              <w:rPr>
                <w:rFonts w:ascii="Segoe UI" w:hAnsi="Segoe UI"/>
                <w:color w:val="222222"/>
                <w:sz w:val="15"/>
              </w:rPr>
              <w:t>Multi-Vendor Cart Booking Checkout Engine</w:t>
            </w:r>
          </w:p>
        </w:tc>
        <w:tc>
          <w:tcPr>
            <w:tcW w:w="1632" w:type="dxa"/>
            <w:shd w:val="clear" w:color="auto" w:fill="FAF7F2"/>
            <w:tcMar>
              <w:top w:w="70" w:type="dxa"/>
              <w:left w:w="90" w:type="dxa"/>
              <w:bottom w:w="70" w:type="dxa"/>
              <w:right w:w="90" w:type="dxa"/>
            </w:tcMar>
          </w:tcPr>
          <w:p w14:paraId="7FC99650">
            <w:r>
              <w:rPr>
                <w:rFonts w:ascii="Segoe UI" w:hAnsi="Segoe UI"/>
                <w:color w:val="222222"/>
                <w:sz w:val="15"/>
              </w:rPr>
              <w:t>Backend</w:t>
            </w:r>
          </w:p>
        </w:tc>
        <w:tc>
          <w:tcPr>
            <w:tcW w:w="1632" w:type="dxa"/>
            <w:shd w:val="clear" w:color="auto" w:fill="FAF7F2"/>
            <w:tcMar>
              <w:top w:w="70" w:type="dxa"/>
              <w:left w:w="90" w:type="dxa"/>
              <w:bottom w:w="70" w:type="dxa"/>
              <w:right w:w="90" w:type="dxa"/>
            </w:tcMar>
          </w:tcPr>
          <w:p w14:paraId="1F6B251E">
            <w:r>
              <w:rPr>
                <w:rFonts w:ascii="Segoe UI" w:hAnsi="Segoe UI"/>
                <w:color w:val="222222"/>
                <w:sz w:val="15"/>
              </w:rPr>
              <w:t>Backlog</w:t>
            </w:r>
          </w:p>
        </w:tc>
        <w:tc>
          <w:tcPr>
            <w:tcW w:w="1632" w:type="dxa"/>
            <w:shd w:val="clear" w:color="auto" w:fill="FAF7F2"/>
            <w:tcMar>
              <w:top w:w="70" w:type="dxa"/>
              <w:left w:w="90" w:type="dxa"/>
              <w:bottom w:w="70" w:type="dxa"/>
              <w:right w:w="90" w:type="dxa"/>
            </w:tcMar>
          </w:tcPr>
          <w:p w14:paraId="1C1269B4">
            <w:r>
              <w:rPr>
                <w:rFonts w:ascii="Segoe UI" w:hAnsi="Segoe UI"/>
                <w:color w:val="222222"/>
                <w:sz w:val="15"/>
              </w:rPr>
              <w:t>1.4.2.2, 1.4.2.3</w:t>
            </w:r>
          </w:p>
        </w:tc>
        <w:tc>
          <w:tcPr>
            <w:tcW w:w="1632" w:type="dxa"/>
            <w:shd w:val="clear" w:color="auto" w:fill="FAF7F2"/>
            <w:tcMar>
              <w:top w:w="70" w:type="dxa"/>
              <w:left w:w="90" w:type="dxa"/>
              <w:bottom w:w="70" w:type="dxa"/>
              <w:right w:w="90" w:type="dxa"/>
            </w:tcMar>
          </w:tcPr>
          <w:p w14:paraId="3B1FC040">
            <w:r>
              <w:rPr>
                <w:rFonts w:ascii="Segoe UI" w:hAnsi="Segoe UI"/>
                <w:color w:val="222222"/>
                <w:sz w:val="15"/>
              </w:rPr>
              <w:t>✅ **Done**</w:t>
            </w:r>
          </w:p>
        </w:tc>
      </w:tr>
      <w:tr w14:paraId="5E7BA226">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50B08E3D">
            <w:r>
              <w:rPr>
                <w:rFonts w:ascii="Segoe UI" w:hAnsi="Segoe UI"/>
                <w:color w:val="222222"/>
                <w:sz w:val="15"/>
              </w:rPr>
              <w:t>**MAG-31**</w:t>
            </w:r>
          </w:p>
        </w:tc>
        <w:tc>
          <w:tcPr>
            <w:tcW w:w="1632" w:type="dxa"/>
            <w:tcMar>
              <w:top w:w="70" w:type="dxa"/>
              <w:left w:w="90" w:type="dxa"/>
              <w:bottom w:w="70" w:type="dxa"/>
              <w:right w:w="90" w:type="dxa"/>
            </w:tcMar>
          </w:tcPr>
          <w:p w14:paraId="32ADFFB1">
            <w:r>
              <w:rPr>
                <w:rFonts w:ascii="Segoe UI" w:hAnsi="Segoe UI"/>
                <w:color w:val="222222"/>
                <w:sz w:val="15"/>
              </w:rPr>
              <w:t>Guest RSVP Status PATCH Endpoint</w:t>
            </w:r>
          </w:p>
        </w:tc>
        <w:tc>
          <w:tcPr>
            <w:tcW w:w="1632" w:type="dxa"/>
            <w:tcMar>
              <w:top w:w="70" w:type="dxa"/>
              <w:left w:w="90" w:type="dxa"/>
              <w:bottom w:w="70" w:type="dxa"/>
              <w:right w:w="90" w:type="dxa"/>
            </w:tcMar>
          </w:tcPr>
          <w:p w14:paraId="27426F20">
            <w:r>
              <w:rPr>
                <w:rFonts w:ascii="Segoe UI" w:hAnsi="Segoe UI"/>
                <w:color w:val="222222"/>
                <w:sz w:val="15"/>
              </w:rPr>
              <w:t>Backend</w:t>
            </w:r>
          </w:p>
        </w:tc>
        <w:tc>
          <w:tcPr>
            <w:tcW w:w="1632" w:type="dxa"/>
            <w:tcMar>
              <w:top w:w="70" w:type="dxa"/>
              <w:left w:w="90" w:type="dxa"/>
              <w:bottom w:w="70" w:type="dxa"/>
              <w:right w:w="90" w:type="dxa"/>
            </w:tcMar>
          </w:tcPr>
          <w:p w14:paraId="63890055">
            <w:r>
              <w:rPr>
                <w:rFonts w:ascii="Segoe UI" w:hAnsi="Segoe UI"/>
                <w:color w:val="222222"/>
                <w:sz w:val="15"/>
              </w:rPr>
              <w:t>Backlog</w:t>
            </w:r>
          </w:p>
        </w:tc>
        <w:tc>
          <w:tcPr>
            <w:tcW w:w="1632" w:type="dxa"/>
            <w:tcMar>
              <w:top w:w="70" w:type="dxa"/>
              <w:left w:w="90" w:type="dxa"/>
              <w:bottom w:w="70" w:type="dxa"/>
              <w:right w:w="90" w:type="dxa"/>
            </w:tcMar>
          </w:tcPr>
          <w:p w14:paraId="3D95993F">
            <w:r>
              <w:rPr>
                <w:rFonts w:ascii="Segoe UI" w:hAnsi="Segoe UI"/>
                <w:color w:val="222222"/>
                <w:sz w:val="15"/>
              </w:rPr>
              <w:t>1.3.2.3</w:t>
            </w:r>
          </w:p>
        </w:tc>
        <w:tc>
          <w:tcPr>
            <w:tcW w:w="1632" w:type="dxa"/>
            <w:tcMar>
              <w:top w:w="70" w:type="dxa"/>
              <w:left w:w="90" w:type="dxa"/>
              <w:bottom w:w="70" w:type="dxa"/>
              <w:right w:w="90" w:type="dxa"/>
            </w:tcMar>
          </w:tcPr>
          <w:p w14:paraId="1E0F6F90">
            <w:r>
              <w:rPr>
                <w:rFonts w:ascii="Segoe UI" w:hAnsi="Segoe UI"/>
                <w:color w:val="222222"/>
                <w:sz w:val="15"/>
              </w:rPr>
              <w:t>✅ **Done**</w:t>
            </w:r>
          </w:p>
        </w:tc>
      </w:tr>
      <w:tr w14:paraId="2232932B">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3CEB657A">
            <w:r>
              <w:rPr>
                <w:rFonts w:ascii="Segoe UI" w:hAnsi="Segoe UI"/>
                <w:color w:val="222222"/>
                <w:sz w:val="15"/>
              </w:rPr>
              <w:t>**MAG-32**</w:t>
            </w:r>
          </w:p>
        </w:tc>
        <w:tc>
          <w:tcPr>
            <w:tcW w:w="1632" w:type="dxa"/>
            <w:shd w:val="clear" w:color="auto" w:fill="FAF7F2"/>
            <w:tcMar>
              <w:top w:w="70" w:type="dxa"/>
              <w:left w:w="90" w:type="dxa"/>
              <w:bottom w:w="70" w:type="dxa"/>
              <w:right w:w="90" w:type="dxa"/>
            </w:tcMar>
          </w:tcPr>
          <w:p w14:paraId="5E1FD04D">
            <w:r>
              <w:rPr>
                <w:rFonts w:ascii="Segoe UI" w:hAnsi="Segoe UI"/>
                <w:color w:val="222222"/>
                <w:sz w:val="15"/>
              </w:rPr>
              <w:t>BCrypt Password Cryptography &amp; Case Insensitivity</w:t>
            </w:r>
          </w:p>
        </w:tc>
        <w:tc>
          <w:tcPr>
            <w:tcW w:w="1632" w:type="dxa"/>
            <w:shd w:val="clear" w:color="auto" w:fill="FAF7F2"/>
            <w:tcMar>
              <w:top w:w="70" w:type="dxa"/>
              <w:left w:w="90" w:type="dxa"/>
              <w:bottom w:w="70" w:type="dxa"/>
              <w:right w:w="90" w:type="dxa"/>
            </w:tcMar>
          </w:tcPr>
          <w:p w14:paraId="1EC76229">
            <w:r>
              <w:rPr>
                <w:rFonts w:ascii="Segoe UI" w:hAnsi="Segoe UI"/>
                <w:color w:val="222222"/>
                <w:sz w:val="15"/>
              </w:rPr>
              <w:t>Backend</w:t>
            </w:r>
          </w:p>
        </w:tc>
        <w:tc>
          <w:tcPr>
            <w:tcW w:w="1632" w:type="dxa"/>
            <w:shd w:val="clear" w:color="auto" w:fill="FAF7F2"/>
            <w:tcMar>
              <w:top w:w="70" w:type="dxa"/>
              <w:left w:w="90" w:type="dxa"/>
              <w:bottom w:w="70" w:type="dxa"/>
              <w:right w:w="90" w:type="dxa"/>
            </w:tcMar>
          </w:tcPr>
          <w:p w14:paraId="0AD0CFCD">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33B370E7">
            <w:r>
              <w:rPr>
                <w:rFonts w:ascii="Segoe UI" w:hAnsi="Segoe UI"/>
                <w:color w:val="222222"/>
                <w:sz w:val="15"/>
              </w:rPr>
              <w:t>1.6.1.2</w:t>
            </w:r>
          </w:p>
        </w:tc>
        <w:tc>
          <w:tcPr>
            <w:tcW w:w="1632" w:type="dxa"/>
            <w:shd w:val="clear" w:color="auto" w:fill="FAF7F2"/>
            <w:tcMar>
              <w:top w:w="70" w:type="dxa"/>
              <w:left w:w="90" w:type="dxa"/>
              <w:bottom w:w="70" w:type="dxa"/>
              <w:right w:w="90" w:type="dxa"/>
            </w:tcMar>
          </w:tcPr>
          <w:p w14:paraId="70947DB8">
            <w:r>
              <w:rPr>
                <w:rFonts w:ascii="Segoe UI" w:hAnsi="Segoe UI"/>
                <w:color w:val="222222"/>
                <w:sz w:val="15"/>
              </w:rPr>
              <w:t>✅ **Done**</w:t>
            </w:r>
          </w:p>
        </w:tc>
      </w:tr>
      <w:tr w14:paraId="74A0CCFB">
        <w:tblPrEx>
          <w:tblCellMar>
            <w:top w:w="0" w:type="dxa"/>
            <w:left w:w="108" w:type="dxa"/>
            <w:bottom w:w="0" w:type="dxa"/>
            <w:right w:w="108" w:type="dxa"/>
          </w:tblCellMar>
        </w:tblPrEx>
        <w:trPr>
          <w:jc w:val="center"/>
        </w:trPr>
        <w:tc>
          <w:tcPr>
            <w:tcW w:w="1632" w:type="dxa"/>
            <w:tcMar>
              <w:top w:w="70" w:type="dxa"/>
              <w:left w:w="90" w:type="dxa"/>
              <w:bottom w:w="70" w:type="dxa"/>
              <w:right w:w="90" w:type="dxa"/>
            </w:tcMar>
          </w:tcPr>
          <w:p w14:paraId="52D83394">
            <w:r>
              <w:rPr>
                <w:rFonts w:ascii="Segoe UI" w:hAnsi="Segoe UI"/>
                <w:color w:val="222222"/>
                <w:sz w:val="15"/>
              </w:rPr>
              <w:t>**MAG-33**</w:t>
            </w:r>
          </w:p>
        </w:tc>
        <w:tc>
          <w:tcPr>
            <w:tcW w:w="1632" w:type="dxa"/>
            <w:tcMar>
              <w:top w:w="70" w:type="dxa"/>
              <w:left w:w="90" w:type="dxa"/>
              <w:bottom w:w="70" w:type="dxa"/>
              <w:right w:w="90" w:type="dxa"/>
            </w:tcMar>
          </w:tcPr>
          <w:p w14:paraId="2BC8FA20">
            <w:r>
              <w:rPr>
                <w:rFonts w:ascii="Segoe UI" w:hAnsi="Segoe UI"/>
                <w:color w:val="222222"/>
                <w:sz w:val="15"/>
              </w:rPr>
              <w:t>Production Seed Data with Real Vendor Contacts</w:t>
            </w:r>
          </w:p>
        </w:tc>
        <w:tc>
          <w:tcPr>
            <w:tcW w:w="1632" w:type="dxa"/>
            <w:tcMar>
              <w:top w:w="70" w:type="dxa"/>
              <w:left w:w="90" w:type="dxa"/>
              <w:bottom w:w="70" w:type="dxa"/>
              <w:right w:w="90" w:type="dxa"/>
            </w:tcMar>
          </w:tcPr>
          <w:p w14:paraId="63504E84">
            <w:r>
              <w:rPr>
                <w:rFonts w:ascii="Segoe UI" w:hAnsi="Segoe UI"/>
                <w:color w:val="222222"/>
                <w:sz w:val="15"/>
              </w:rPr>
              <w:t>Database</w:t>
            </w:r>
          </w:p>
        </w:tc>
        <w:tc>
          <w:tcPr>
            <w:tcW w:w="1632" w:type="dxa"/>
            <w:tcMar>
              <w:top w:w="70" w:type="dxa"/>
              <w:left w:w="90" w:type="dxa"/>
              <w:bottom w:w="70" w:type="dxa"/>
              <w:right w:w="90" w:type="dxa"/>
            </w:tcMar>
          </w:tcPr>
          <w:p w14:paraId="5DE739BA">
            <w:r>
              <w:rPr>
                <w:rFonts w:ascii="Segoe UI" w:hAnsi="Segoe UI"/>
                <w:color w:val="222222"/>
                <w:sz w:val="15"/>
              </w:rPr>
              <w:t>Backlog</w:t>
            </w:r>
          </w:p>
        </w:tc>
        <w:tc>
          <w:tcPr>
            <w:tcW w:w="1632" w:type="dxa"/>
            <w:tcMar>
              <w:top w:w="70" w:type="dxa"/>
              <w:left w:w="90" w:type="dxa"/>
              <w:bottom w:w="70" w:type="dxa"/>
              <w:right w:w="90" w:type="dxa"/>
            </w:tcMar>
          </w:tcPr>
          <w:p w14:paraId="62433B0C">
            <w:r>
              <w:rPr>
                <w:rFonts w:ascii="Segoe UI" w:hAnsi="Segoe UI"/>
                <w:color w:val="222222"/>
                <w:sz w:val="15"/>
              </w:rPr>
              <w:t>1.2.1.3, 1.6.2.5</w:t>
            </w:r>
          </w:p>
        </w:tc>
        <w:tc>
          <w:tcPr>
            <w:tcW w:w="1632" w:type="dxa"/>
            <w:tcMar>
              <w:top w:w="70" w:type="dxa"/>
              <w:left w:w="90" w:type="dxa"/>
              <w:bottom w:w="70" w:type="dxa"/>
              <w:right w:w="90" w:type="dxa"/>
            </w:tcMar>
          </w:tcPr>
          <w:p w14:paraId="19645FF5">
            <w:r>
              <w:rPr>
                <w:rFonts w:ascii="Segoe UI" w:hAnsi="Segoe UI"/>
                <w:color w:val="222222"/>
                <w:sz w:val="15"/>
              </w:rPr>
              <w:t>✅ **Done**</w:t>
            </w:r>
          </w:p>
        </w:tc>
      </w:tr>
      <w:tr w14:paraId="42089B87">
        <w:tblPrEx>
          <w:tblCellMar>
            <w:top w:w="0" w:type="dxa"/>
            <w:left w:w="108" w:type="dxa"/>
            <w:bottom w:w="0" w:type="dxa"/>
            <w:right w:w="108" w:type="dxa"/>
          </w:tblCellMar>
        </w:tblPrEx>
        <w:trPr>
          <w:jc w:val="center"/>
        </w:trPr>
        <w:tc>
          <w:tcPr>
            <w:tcW w:w="1632" w:type="dxa"/>
            <w:shd w:val="clear" w:color="auto" w:fill="FAF7F2"/>
            <w:tcMar>
              <w:top w:w="70" w:type="dxa"/>
              <w:left w:w="90" w:type="dxa"/>
              <w:bottom w:w="70" w:type="dxa"/>
              <w:right w:w="90" w:type="dxa"/>
            </w:tcMar>
          </w:tcPr>
          <w:p w14:paraId="23D7B047">
            <w:r>
              <w:rPr>
                <w:rFonts w:ascii="Segoe UI" w:hAnsi="Segoe UI"/>
                <w:color w:val="222222"/>
                <w:sz w:val="15"/>
              </w:rPr>
              <w:t>**MAG-34**</w:t>
            </w:r>
          </w:p>
        </w:tc>
        <w:tc>
          <w:tcPr>
            <w:tcW w:w="1632" w:type="dxa"/>
            <w:shd w:val="clear" w:color="auto" w:fill="FAF7F2"/>
            <w:tcMar>
              <w:top w:w="70" w:type="dxa"/>
              <w:left w:w="90" w:type="dxa"/>
              <w:bottom w:w="70" w:type="dxa"/>
              <w:right w:w="90" w:type="dxa"/>
            </w:tcMar>
          </w:tcPr>
          <w:p w14:paraId="54E0297B">
            <w:r>
              <w:rPr>
                <w:rFonts w:ascii="Segoe UI" w:hAnsi="Segoe UI"/>
                <w:color w:val="222222"/>
                <w:sz w:val="15"/>
              </w:rPr>
              <w:t>E2E Share Invitation Test Suite Execution</w:t>
            </w:r>
          </w:p>
        </w:tc>
        <w:tc>
          <w:tcPr>
            <w:tcW w:w="1632" w:type="dxa"/>
            <w:shd w:val="clear" w:color="auto" w:fill="FAF7F2"/>
            <w:tcMar>
              <w:top w:w="70" w:type="dxa"/>
              <w:left w:w="90" w:type="dxa"/>
              <w:bottom w:w="70" w:type="dxa"/>
              <w:right w:w="90" w:type="dxa"/>
            </w:tcMar>
          </w:tcPr>
          <w:p w14:paraId="293E9B2B">
            <w:r>
              <w:rPr>
                <w:rFonts w:ascii="Segoe UI" w:hAnsi="Segoe UI"/>
                <w:color w:val="222222"/>
                <w:sz w:val="15"/>
              </w:rPr>
              <w:t>QA</w:t>
            </w:r>
          </w:p>
        </w:tc>
        <w:tc>
          <w:tcPr>
            <w:tcW w:w="1632" w:type="dxa"/>
            <w:shd w:val="clear" w:color="auto" w:fill="FAF7F2"/>
            <w:tcMar>
              <w:top w:w="70" w:type="dxa"/>
              <w:left w:w="90" w:type="dxa"/>
              <w:bottom w:w="70" w:type="dxa"/>
              <w:right w:w="90" w:type="dxa"/>
            </w:tcMar>
          </w:tcPr>
          <w:p w14:paraId="1D2D0992">
            <w:r>
              <w:rPr>
                <w:rFonts w:ascii="Segoe UI" w:hAnsi="Segoe UI"/>
                <w:color w:val="222222"/>
                <w:sz w:val="15"/>
              </w:rPr>
              <w:t>Sprint 3</w:t>
            </w:r>
          </w:p>
        </w:tc>
        <w:tc>
          <w:tcPr>
            <w:tcW w:w="1632" w:type="dxa"/>
            <w:shd w:val="clear" w:color="auto" w:fill="FAF7F2"/>
            <w:tcMar>
              <w:top w:w="70" w:type="dxa"/>
              <w:left w:w="90" w:type="dxa"/>
              <w:bottom w:w="70" w:type="dxa"/>
              <w:right w:w="90" w:type="dxa"/>
            </w:tcMar>
          </w:tcPr>
          <w:p w14:paraId="7AF20EE3">
            <w:r>
              <w:rPr>
                <w:rFonts w:ascii="Segoe UI" w:hAnsi="Segoe UI"/>
                <w:color w:val="222222"/>
                <w:sz w:val="15"/>
              </w:rPr>
              <w:t>1.6.3.4</w:t>
            </w:r>
          </w:p>
        </w:tc>
        <w:tc>
          <w:tcPr>
            <w:tcW w:w="1632" w:type="dxa"/>
            <w:shd w:val="clear" w:color="auto" w:fill="FAF7F2"/>
            <w:tcMar>
              <w:top w:w="70" w:type="dxa"/>
              <w:left w:w="90" w:type="dxa"/>
              <w:bottom w:w="70" w:type="dxa"/>
              <w:right w:w="90" w:type="dxa"/>
            </w:tcMar>
          </w:tcPr>
          <w:p w14:paraId="5B8374C2">
            <w:r>
              <w:rPr>
                <w:rFonts w:ascii="Segoe UI" w:hAnsi="Segoe UI"/>
                <w:color w:val="222222"/>
                <w:sz w:val="15"/>
              </w:rPr>
              <w:t>✅ **Done**</w:t>
            </w:r>
          </w:p>
        </w:tc>
      </w:tr>
    </w:tbl>
    <w:p w14:paraId="1C43C7BF">
      <w:pPr>
        <w:spacing w:after="80"/>
      </w:pPr>
    </w:p>
    <w:p w14:paraId="49EAB4CC">
      <w:pPr>
        <w:spacing w:before="240" w:after="80"/>
      </w:pPr>
      <w:r>
        <w:rPr>
          <w:rFonts w:ascii="Playfair Display" w:hAnsi="Playfair Display"/>
          <w:b/>
          <w:color w:val="721F3A"/>
          <w:sz w:val="30"/>
        </w:rPr>
        <w:t>5. Communication &amp; Tracking</w:t>
      </w:r>
    </w:p>
    <w:p w14:paraId="13DA14F2">
      <w:pPr>
        <w:spacing w:before="160" w:after="60"/>
      </w:pPr>
      <w:r>
        <w:rPr>
          <w:rFonts w:ascii="Segoe UI" w:hAnsi="Segoe UI"/>
          <w:b/>
          <w:color w:val="222222"/>
          <w:sz w:val="23"/>
        </w:rPr>
        <w:t>5.1 Task &amp; Sprint Management</w:t>
      </w:r>
    </w:p>
    <w:p w14:paraId="4E6369C7">
      <w:pPr>
        <w:spacing w:after="80"/>
      </w:pPr>
      <w:r>
        <w:rPr>
          <w:rFonts w:ascii="Segoe UI" w:hAnsi="Segoe UI"/>
          <w:color w:val="222222"/>
          <w:sz w:val="18"/>
        </w:rPr>
        <w:t xml:space="preserve">The team uses </w:t>
      </w:r>
      <w:r>
        <w:rPr>
          <w:rFonts w:ascii="Segoe UI" w:hAnsi="Segoe UI"/>
          <w:b/>
          <w:color w:val="222222"/>
          <w:sz w:val="18"/>
        </w:rPr>
        <w:t>Jira</w:t>
      </w:r>
      <w:r>
        <w:rPr>
          <w:rFonts w:ascii="Segoe UI" w:hAnsi="Segoe UI"/>
          <w:color w:val="222222"/>
          <w:sz w:val="18"/>
        </w:rPr>
        <w:t xml:space="preserve"> as the central project management tool. All user stories, tasks, and bugs are maintained on a Kanban board with the following columns:</w:t>
      </w:r>
    </w:p>
    <w:p w14:paraId="2819C4E1">
      <w:pPr>
        <w:pStyle w:val="23"/>
        <w:spacing w:after="40"/>
      </w:pPr>
      <w:r>
        <w:rPr>
          <w:rFonts w:ascii="Segoe UI" w:hAnsi="Segoe UI"/>
          <w:b/>
          <w:color w:val="222222"/>
          <w:sz w:val="18"/>
        </w:rPr>
        <w:t>To Do:</w:t>
      </w:r>
      <w:r>
        <w:rPr>
          <w:rFonts w:ascii="Segoe UI" w:hAnsi="Segoe UI"/>
          <w:color w:val="222222"/>
          <w:sz w:val="18"/>
        </w:rPr>
        <w:t xml:space="preserve"> Backlog items ready for selection in the current sprint.</w:t>
      </w:r>
    </w:p>
    <w:p w14:paraId="548364A6">
      <w:pPr>
        <w:pStyle w:val="23"/>
        <w:spacing w:after="40"/>
      </w:pPr>
      <w:r>
        <w:rPr>
          <w:rFonts w:ascii="Segoe UI" w:hAnsi="Segoe UI"/>
          <w:b/>
          <w:color w:val="222222"/>
          <w:sz w:val="18"/>
        </w:rPr>
        <w:t>In Progress:</w:t>
      </w:r>
      <w:r>
        <w:rPr>
          <w:rFonts w:ascii="Segoe UI" w:hAnsi="Segoe UI"/>
          <w:color w:val="222222"/>
          <w:sz w:val="18"/>
        </w:rPr>
        <w:t xml:space="preserve"> Tasks actively being worked on by an assigned team member.</w:t>
      </w:r>
    </w:p>
    <w:p w14:paraId="64FFCBB2">
      <w:pPr>
        <w:pStyle w:val="23"/>
        <w:spacing w:after="40"/>
      </w:pPr>
      <w:r>
        <w:rPr>
          <w:rFonts w:ascii="Segoe UI" w:hAnsi="Segoe UI"/>
          <w:b/>
          <w:color w:val="222222"/>
          <w:sz w:val="18"/>
        </w:rPr>
        <w:t>In Review:</w:t>
      </w:r>
      <w:r>
        <w:rPr>
          <w:rFonts w:ascii="Segoe UI" w:hAnsi="Segoe UI"/>
          <w:color w:val="222222"/>
          <w:sz w:val="18"/>
        </w:rPr>
        <w:t xml:space="preserve"> Completed work awaiting code review by the Project Manager before merge.</w:t>
      </w:r>
    </w:p>
    <w:p w14:paraId="1CECBF3F">
      <w:pPr>
        <w:pStyle w:val="23"/>
        <w:spacing w:after="40"/>
      </w:pPr>
      <w:r>
        <w:rPr>
          <w:rFonts w:ascii="Segoe UI" w:hAnsi="Segoe UI"/>
          <w:b/>
          <w:color w:val="222222"/>
          <w:sz w:val="18"/>
        </w:rPr>
        <w:t>Done:</w:t>
      </w:r>
      <w:r>
        <w:rPr>
          <w:rFonts w:ascii="Segoe UI" w:hAnsi="Segoe UI"/>
          <w:color w:val="222222"/>
          <w:sz w:val="18"/>
        </w:rPr>
        <w:t xml:space="preserve"> Tasks that have been reviewed, merged, and meet the definition of done.</w:t>
      </w:r>
    </w:p>
    <w:p w14:paraId="0C9990F4">
      <w:pPr>
        <w:spacing w:after="80"/>
      </w:pPr>
      <w:r>
        <w:rPr>
          <w:rFonts w:ascii="Segoe UI" w:hAnsi="Segoe UI"/>
          <w:color w:val="222222"/>
          <w:sz w:val="18"/>
        </w:rPr>
        <w:t>Each Jira issue is tagged with a unique identifier (e.g., MAG-8, MAG-9) and linked to its corresponding GitHub branch and pull request. Sprint velocity is tracked via the Jira burndown chart, enabling the Project Manager to identify bottlenecks and rebalance workloads between sprints.</w:t>
      </w:r>
    </w:p>
    <w:p w14:paraId="1837A68A">
      <w:pPr>
        <w:spacing w:before="160" w:after="60"/>
      </w:pPr>
      <w:r>
        <w:rPr>
          <w:rFonts w:ascii="Segoe UI" w:hAnsi="Segoe UI"/>
          <w:b/>
          <w:color w:val="222222"/>
          <w:sz w:val="23"/>
        </w:rPr>
        <w:t>5.2 Version Control</w:t>
      </w:r>
    </w:p>
    <w:p w14:paraId="674DE6E7">
      <w:pPr>
        <w:spacing w:after="80"/>
      </w:pPr>
      <w:r>
        <w:rPr>
          <w:rFonts w:ascii="Segoe UI" w:hAnsi="Segoe UI"/>
          <w:color w:val="222222"/>
          <w:sz w:val="18"/>
        </w:rPr>
        <w:t xml:space="preserve">The project uses </w:t>
      </w:r>
      <w:r>
        <w:rPr>
          <w:rFonts w:ascii="Segoe UI" w:hAnsi="Segoe UI"/>
          <w:b/>
          <w:color w:val="222222"/>
          <w:sz w:val="18"/>
        </w:rPr>
        <w:t>GitHub</w:t>
      </w:r>
      <w:r>
        <w:rPr>
          <w:rFonts w:ascii="Segoe UI" w:hAnsi="Segoe UI"/>
          <w:color w:val="222222"/>
          <w:sz w:val="18"/>
        </w:rPr>
        <w:t xml:space="preserve"> for version control under a monorepo structure (`maheensayuru/MagulaPlan`). The repository is organized into three top-level directories: `frontend/`, `backend/`, and `docs/`. The following policies are enforced:</w:t>
      </w:r>
    </w:p>
    <w:p w14:paraId="67B4A12A">
      <w:pPr>
        <w:pStyle w:val="23"/>
        <w:spacing w:after="40"/>
      </w:pPr>
      <w:r>
        <w:rPr>
          <w:rFonts w:ascii="Segoe UI" w:hAnsi="Segoe UI"/>
          <w:b/>
          <w:color w:val="222222"/>
          <w:sz w:val="18"/>
        </w:rPr>
        <w:t>No direct pushes to `main`.</w:t>
      </w:r>
      <w:r>
        <w:rPr>
          <w:rFonts w:ascii="Segoe UI" w:hAnsi="Segoe UI"/>
          <w:color w:val="222222"/>
          <w:sz w:val="18"/>
        </w:rPr>
        <w:t xml:space="preserve"> The `main` branch is protected and requires at least one approving review before merge.</w:t>
      </w:r>
    </w:p>
    <w:p w14:paraId="1A2B51D2">
      <w:pPr>
        <w:pStyle w:val="23"/>
        <w:spacing w:after="40"/>
      </w:pPr>
      <w:r>
        <w:rPr>
          <w:rFonts w:ascii="Segoe UI" w:hAnsi="Segoe UI"/>
          <w:b/>
          <w:color w:val="222222"/>
          <w:sz w:val="18"/>
        </w:rPr>
        <w:t>Feature branches.</w:t>
      </w:r>
      <w:r>
        <w:rPr>
          <w:rFonts w:ascii="Segoe UI" w:hAnsi="Segoe UI"/>
          <w:color w:val="222222"/>
          <w:sz w:val="18"/>
        </w:rPr>
        <w:t xml:space="preserve"> All work is conducted on feature branches named `feat/MAG-N-brief-description` or `chore/brief-description`. Branches are created from and merged back to `main` via pull requests.</w:t>
      </w:r>
    </w:p>
    <w:p w14:paraId="7B01323C">
      <w:pPr>
        <w:pStyle w:val="23"/>
        <w:spacing w:after="40"/>
      </w:pPr>
      <w:r>
        <w:rPr>
          <w:rFonts w:ascii="Segoe UI" w:hAnsi="Segoe UI"/>
          <w:b/>
          <w:color w:val="222222"/>
          <w:sz w:val="18"/>
        </w:rPr>
        <w:t>Pull Request reviews.</w:t>
      </w:r>
      <w:r>
        <w:rPr>
          <w:rFonts w:ascii="Segoe UI" w:hAnsi="Segoe UI"/>
          <w:color w:val="222222"/>
          <w:sz w:val="18"/>
        </w:rPr>
        <w:t xml:space="preserve"> The Project Manager reviews every pull request for architectural alignment, code quality, and adherence to project conventions before approving the merge. Review feedback is delivered via GitHub's PR comment system and discussed asynchronously.</w:t>
      </w:r>
    </w:p>
    <w:p w14:paraId="4988C52F">
      <w:pPr>
        <w:pStyle w:val="23"/>
        <w:spacing w:after="40"/>
      </w:pPr>
      <w:r>
        <w:rPr>
          <w:rFonts w:ascii="Segoe UI" w:hAnsi="Segoe UI"/>
          <w:b/>
          <w:color w:val="222222"/>
          <w:sz w:val="18"/>
        </w:rPr>
        <w:t>Commit conventions.</w:t>
      </w:r>
      <w:r>
        <w:rPr>
          <w:rFonts w:ascii="Segoe UI" w:hAnsi="Segoe UI"/>
          <w:color w:val="222222"/>
          <w:sz w:val="18"/>
        </w:rPr>
        <w:t xml:space="preserve"> Team members are encouraged to use conventional commit prefixes (`feat:`, `fix:`, `chore:`, `docs:`) for readable git history.</w:t>
      </w:r>
    </w:p>
    <w:p w14:paraId="42359396">
      <w:pPr>
        <w:spacing w:before="160" w:after="60"/>
      </w:pPr>
      <w:r>
        <w:rPr>
          <w:rFonts w:ascii="Segoe UI" w:hAnsi="Segoe UI"/>
          <w:b/>
          <w:color w:val="222222"/>
          <w:sz w:val="23"/>
        </w:rPr>
        <w:t>5.3 Team Communication</w:t>
      </w:r>
    </w:p>
    <w:p w14:paraId="709C8C3B">
      <w:pPr>
        <w:spacing w:after="80"/>
      </w:pPr>
      <w:r>
        <w:rPr>
          <w:rFonts w:ascii="Segoe UI" w:hAnsi="Segoe UI"/>
          <w:color w:val="222222"/>
          <w:sz w:val="18"/>
        </w:rPr>
        <w:t xml:space="preserve">The team maintains a dedicated </w:t>
      </w:r>
      <w:r>
        <w:rPr>
          <w:rFonts w:ascii="Segoe UI" w:hAnsi="Segoe UI"/>
          <w:b/>
          <w:color w:val="222222"/>
          <w:sz w:val="18"/>
        </w:rPr>
        <w:t>WhatsApp group</w:t>
      </w:r>
      <w:r>
        <w:rPr>
          <w:rFonts w:ascii="Segoe UI" w:hAnsi="Segoe UI"/>
          <w:color w:val="222222"/>
          <w:sz w:val="18"/>
        </w:rPr>
        <w:t xml:space="preserve"> for daily coordination. Communication follows a structured cadence:</w:t>
      </w:r>
    </w:p>
    <w:p w14:paraId="20B5418B">
      <w:pPr>
        <w:pStyle w:val="23"/>
        <w:spacing w:after="40"/>
      </w:pPr>
      <w:r>
        <w:rPr>
          <w:rFonts w:ascii="Segoe UI" w:hAnsi="Segoe UI"/>
          <w:b/>
          <w:color w:val="222222"/>
          <w:sz w:val="18"/>
        </w:rPr>
        <w:t>Daily stand-ups (async):</w:t>
      </w:r>
      <w:r>
        <w:rPr>
          <w:rFonts w:ascii="Segoe UI" w:hAnsi="Segoe UI"/>
          <w:color w:val="222222"/>
          <w:sz w:val="18"/>
        </w:rPr>
        <w:t xml:space="preserve"> Each member posts a brief update covering what they completed, what they plan to work on next, and any blockers they are facing. The Project Manager consolidates these into the Jira board and addresses blockers within the same day.</w:t>
      </w:r>
    </w:p>
    <w:p w14:paraId="6F7E9371">
      <w:pPr>
        <w:pStyle w:val="23"/>
        <w:spacing w:after="40"/>
      </w:pPr>
      <w:r>
        <w:rPr>
          <w:rFonts w:ascii="Segoe UI" w:hAnsi="Segoe UI"/>
          <w:b/>
          <w:color w:val="222222"/>
          <w:sz w:val="18"/>
        </w:rPr>
        <w:t>Sprint planning and retrospectives:</w:t>
      </w:r>
      <w:r>
        <w:rPr>
          <w:rFonts w:ascii="Segoe UI" w:hAnsi="Segoe UI"/>
          <w:color w:val="222222"/>
          <w:sz w:val="18"/>
        </w:rPr>
        <w:t xml:space="preserve"> Held via WhatsApp voice call at the start and end of each sprint. The team reviews the sprint backlog, assigns tasks, estimates effort, and reflects on process improvements.</w:t>
      </w:r>
    </w:p>
    <w:p w14:paraId="4CEC2028">
      <w:pPr>
        <w:pStyle w:val="23"/>
        <w:spacing w:after="40"/>
      </w:pPr>
      <w:r>
        <w:rPr>
          <w:rFonts w:ascii="Segoe UI" w:hAnsi="Segoe UI"/>
          <w:b/>
          <w:color w:val="222222"/>
          <w:sz w:val="18"/>
        </w:rPr>
        <w:t>Ad-hoc technical discussions:</w:t>
      </w:r>
      <w:r>
        <w:rPr>
          <w:rFonts w:ascii="Segoe UI" w:hAnsi="Segoe UI"/>
          <w:color w:val="222222"/>
          <w:sz w:val="18"/>
        </w:rPr>
        <w:t xml:space="preserve"> Pair programming sessions and blocker resolution are coordinated directly between affected members, with key decisions summarized in the WhatsApp group for visibility.</w:t>
      </w:r>
    </w:p>
    <w:p w14:paraId="56320074">
      <w:pPr>
        <w:spacing w:before="160" w:after="60"/>
      </w:pPr>
      <w:r>
        <w:rPr>
          <w:rFonts w:ascii="Segoe UI" w:hAnsi="Segoe UI"/>
          <w:b/>
          <w:color w:val="222222"/>
          <w:sz w:val="23"/>
        </w:rPr>
        <w:t>5.4 Documentation &amp; Deliverables</w:t>
      </w:r>
    </w:p>
    <w:p w14:paraId="4EC2BA43">
      <w:pPr>
        <w:spacing w:after="80"/>
      </w:pPr>
      <w:r>
        <w:rPr>
          <w:rFonts w:ascii="Segoe UI" w:hAnsi="Segoe UI"/>
          <w:color w:val="222222"/>
          <w:sz w:val="18"/>
        </w:rPr>
        <w:t xml:space="preserve">All project documentation </w:t>
      </w:r>
      <w:r>
        <w:rPr>
          <w:rFonts w:ascii="Segoe UI" w:hAnsi="Segoe UI"/>
          <w:color w:val="222222"/>
          <w:sz w:val="18"/>
          <w:lang w:val="en-US"/>
        </w:rPr>
        <w:t>-</w:t>
      </w:r>
      <w:r>
        <w:rPr>
          <w:rFonts w:ascii="Segoe UI" w:hAnsi="Segoe UI"/>
          <w:color w:val="222222"/>
          <w:sz w:val="18"/>
        </w:rPr>
        <w:t xml:space="preserve"> including this Project Management Plan, the system design report, sprint review summaries, and presentation materials </w:t>
      </w:r>
      <w:bookmarkStart w:id="0" w:name="_GoBack"/>
      <w:bookmarkEnd w:id="0"/>
      <w:r>
        <w:rPr>
          <w:rFonts w:ascii="Segoe UI" w:hAnsi="Segoe UI"/>
          <w:color w:val="222222"/>
          <w:sz w:val="18"/>
          <w:lang w:val="en-US"/>
        </w:rPr>
        <w:t>-</w:t>
      </w:r>
      <w:r>
        <w:rPr>
          <w:rFonts w:ascii="Segoe UI" w:hAnsi="Segoe UI"/>
          <w:color w:val="222222"/>
          <w:sz w:val="18"/>
        </w:rPr>
        <w:t xml:space="preserve"> is stored in the `docs/` directory of the GitHub repository. This ensures version-controlled, single-source access for all team members and lecturers. Final deliverables are exported to PDF for submission.</w:t>
      </w:r>
    </w:p>
    <w:p w14:paraId="25740C70">
      <w:pPr>
        <w:spacing w:before="120" w:after="120"/>
      </w:pPr>
      <w:r>
        <w:rPr>
          <w:color w:val="EEDDE0"/>
        </w:rPr>
        <w:t>__________________________________________________________________________</w:t>
      </w:r>
    </w:p>
    <w:p w14:paraId="0535F671">
      <w:pPr>
        <w:spacing w:before="240" w:after="80"/>
      </w:pPr>
      <w:r>
        <w:rPr>
          <w:rFonts w:ascii="Playfair Display" w:hAnsi="Playfair Display"/>
          <w:b/>
          <w:color w:val="721F3A"/>
          <w:sz w:val="30"/>
        </w:rPr>
        <w:t>6. Risk Management</w:t>
      </w:r>
    </w:p>
    <w:tbl>
      <w:tblPr>
        <w:tblStyle w:val="12"/>
        <w:tblW w:w="0" w:type="auto"/>
        <w:jc w:val="center"/>
        <w:tblLayout w:type="autofit"/>
        <w:tblCellMar>
          <w:top w:w="0" w:type="dxa"/>
          <w:left w:w="108" w:type="dxa"/>
          <w:bottom w:w="0" w:type="dxa"/>
          <w:right w:w="108" w:type="dxa"/>
        </w:tblCellMar>
      </w:tblPr>
      <w:tblGrid>
        <w:gridCol w:w="2448"/>
        <w:gridCol w:w="2448"/>
        <w:gridCol w:w="2448"/>
        <w:gridCol w:w="2448"/>
      </w:tblGrid>
      <w:tr w14:paraId="190FF329">
        <w:tblPrEx>
          <w:tblCellMar>
            <w:top w:w="0" w:type="dxa"/>
            <w:left w:w="108" w:type="dxa"/>
            <w:bottom w:w="0" w:type="dxa"/>
            <w:right w:w="108" w:type="dxa"/>
          </w:tblCellMar>
        </w:tblPrEx>
        <w:trPr>
          <w:jc w:val="center"/>
        </w:trPr>
        <w:tc>
          <w:tcPr>
            <w:tcW w:w="2448" w:type="dxa"/>
            <w:shd w:val="clear" w:color="auto" w:fill="721F3A"/>
            <w:tcMar>
              <w:top w:w="70" w:type="dxa"/>
              <w:left w:w="90" w:type="dxa"/>
              <w:bottom w:w="70" w:type="dxa"/>
              <w:right w:w="90" w:type="dxa"/>
            </w:tcMar>
          </w:tcPr>
          <w:p w14:paraId="2272C9AF">
            <w:r>
              <w:rPr>
                <w:rFonts w:ascii="Segoe UI" w:hAnsi="Segoe UI"/>
                <w:b/>
                <w:color w:val="FFFFFF"/>
                <w:sz w:val="16"/>
              </w:rPr>
              <w:t>Risk</w:t>
            </w:r>
          </w:p>
        </w:tc>
        <w:tc>
          <w:tcPr>
            <w:tcW w:w="2448" w:type="dxa"/>
            <w:shd w:val="clear" w:color="auto" w:fill="721F3A"/>
            <w:tcMar>
              <w:top w:w="70" w:type="dxa"/>
              <w:left w:w="90" w:type="dxa"/>
              <w:bottom w:w="70" w:type="dxa"/>
              <w:right w:w="90" w:type="dxa"/>
            </w:tcMar>
          </w:tcPr>
          <w:p w14:paraId="678E6CC8">
            <w:r>
              <w:rPr>
                <w:rFonts w:ascii="Segoe UI" w:hAnsi="Segoe UI"/>
                <w:b/>
                <w:color w:val="FFFFFF"/>
                <w:sz w:val="16"/>
              </w:rPr>
              <w:t>Likelihood</w:t>
            </w:r>
          </w:p>
        </w:tc>
        <w:tc>
          <w:tcPr>
            <w:tcW w:w="2448" w:type="dxa"/>
            <w:shd w:val="clear" w:color="auto" w:fill="721F3A"/>
            <w:tcMar>
              <w:top w:w="70" w:type="dxa"/>
              <w:left w:w="90" w:type="dxa"/>
              <w:bottom w:w="70" w:type="dxa"/>
              <w:right w:w="90" w:type="dxa"/>
            </w:tcMar>
          </w:tcPr>
          <w:p w14:paraId="7B1AE9D6">
            <w:r>
              <w:rPr>
                <w:rFonts w:ascii="Segoe UI" w:hAnsi="Segoe UI"/>
                <w:b/>
                <w:color w:val="FFFFFF"/>
                <w:sz w:val="16"/>
              </w:rPr>
              <w:t>Impact</w:t>
            </w:r>
          </w:p>
        </w:tc>
        <w:tc>
          <w:tcPr>
            <w:tcW w:w="2448" w:type="dxa"/>
            <w:shd w:val="clear" w:color="auto" w:fill="721F3A"/>
            <w:tcMar>
              <w:top w:w="70" w:type="dxa"/>
              <w:left w:w="90" w:type="dxa"/>
              <w:bottom w:w="70" w:type="dxa"/>
              <w:right w:w="90" w:type="dxa"/>
            </w:tcMar>
          </w:tcPr>
          <w:p w14:paraId="6FB810AE">
            <w:r>
              <w:rPr>
                <w:rFonts w:ascii="Segoe UI" w:hAnsi="Segoe UI"/>
                <w:b/>
                <w:color w:val="FFFFFF"/>
                <w:sz w:val="16"/>
              </w:rPr>
              <w:t>Mitigation Strategy</w:t>
            </w:r>
          </w:p>
        </w:tc>
      </w:tr>
      <w:tr w14:paraId="1D72573B">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3E19C918">
            <w:r>
              <w:rPr>
                <w:rFonts w:ascii="Segoe UI" w:hAnsi="Segoe UI"/>
                <w:color w:val="222222"/>
                <w:sz w:val="15"/>
              </w:rPr>
              <w:t>WhatsApp Business API approval delay</w:t>
            </w:r>
          </w:p>
        </w:tc>
        <w:tc>
          <w:tcPr>
            <w:tcW w:w="2448" w:type="dxa"/>
            <w:shd w:val="clear" w:color="auto" w:fill="FAF7F2"/>
            <w:tcMar>
              <w:top w:w="70" w:type="dxa"/>
              <w:left w:w="90" w:type="dxa"/>
              <w:bottom w:w="70" w:type="dxa"/>
              <w:right w:w="90" w:type="dxa"/>
            </w:tcMar>
          </w:tcPr>
          <w:p w14:paraId="13761C4F">
            <w:r>
              <w:rPr>
                <w:rFonts w:ascii="Segoe UI" w:hAnsi="Segoe UI"/>
                <w:color w:val="222222"/>
                <w:sz w:val="15"/>
              </w:rPr>
              <w:t>Medium</w:t>
            </w:r>
          </w:p>
        </w:tc>
        <w:tc>
          <w:tcPr>
            <w:tcW w:w="2448" w:type="dxa"/>
            <w:shd w:val="clear" w:color="auto" w:fill="FAF7F2"/>
            <w:tcMar>
              <w:top w:w="70" w:type="dxa"/>
              <w:left w:w="90" w:type="dxa"/>
              <w:bottom w:w="70" w:type="dxa"/>
              <w:right w:w="90" w:type="dxa"/>
            </w:tcMar>
          </w:tcPr>
          <w:p w14:paraId="581EA4BC">
            <w:r>
              <w:rPr>
                <w:rFonts w:ascii="Segoe UI" w:hAnsi="Segoe UI"/>
                <w:color w:val="222222"/>
                <w:sz w:val="15"/>
              </w:rPr>
              <w:t>High</w:t>
            </w:r>
          </w:p>
        </w:tc>
        <w:tc>
          <w:tcPr>
            <w:tcW w:w="2448" w:type="dxa"/>
            <w:shd w:val="clear" w:color="auto" w:fill="FAF7F2"/>
            <w:tcMar>
              <w:top w:w="70" w:type="dxa"/>
              <w:left w:w="90" w:type="dxa"/>
              <w:bottom w:w="70" w:type="dxa"/>
              <w:right w:w="90" w:type="dxa"/>
            </w:tcMar>
          </w:tcPr>
          <w:p w14:paraId="573A4C84">
            <w:r>
              <w:rPr>
                <w:rFonts w:ascii="Segoe UI" w:hAnsi="Segoe UI"/>
                <w:color w:val="222222"/>
                <w:sz w:val="15"/>
              </w:rPr>
              <w:t xml:space="preserve">Replaced with Web Share API (navigator.share) </w:t>
            </w:r>
            <w:r>
              <w:rPr>
                <w:rFonts w:ascii="Segoe UI" w:hAnsi="Segoe UI"/>
                <w:color w:val="222222"/>
                <w:sz w:val="15"/>
                <w:lang w:val="en-US"/>
              </w:rPr>
              <w:t>-</w:t>
            </w:r>
            <w:r>
              <w:rPr>
                <w:rFonts w:ascii="Segoe UI" w:hAnsi="Segoe UI"/>
                <w:color w:val="222222"/>
                <w:sz w:val="15"/>
              </w:rPr>
              <w:t xml:space="preserve"> no Meta approval required; clipboard copy fallback covers desktop browsers</w:t>
            </w:r>
          </w:p>
        </w:tc>
      </w:tr>
      <w:tr w14:paraId="0AB69EF5">
        <w:tblPrEx>
          <w:tblCellMar>
            <w:top w:w="0" w:type="dxa"/>
            <w:left w:w="108" w:type="dxa"/>
            <w:bottom w:w="0" w:type="dxa"/>
            <w:right w:w="108" w:type="dxa"/>
          </w:tblCellMar>
        </w:tblPrEx>
        <w:trPr>
          <w:jc w:val="center"/>
        </w:trPr>
        <w:tc>
          <w:tcPr>
            <w:tcW w:w="2448" w:type="dxa"/>
            <w:tcMar>
              <w:top w:w="70" w:type="dxa"/>
              <w:left w:w="90" w:type="dxa"/>
              <w:bottom w:w="70" w:type="dxa"/>
              <w:right w:w="90" w:type="dxa"/>
            </w:tcMar>
          </w:tcPr>
          <w:p w14:paraId="767A236D">
            <w:r>
              <w:rPr>
                <w:rFonts w:ascii="Segoe UI" w:hAnsi="Segoe UI"/>
                <w:color w:val="222222"/>
                <w:sz w:val="15"/>
              </w:rPr>
              <w:t>Backend developer bottleneck (single Amanda)</w:t>
            </w:r>
          </w:p>
        </w:tc>
        <w:tc>
          <w:tcPr>
            <w:tcW w:w="2448" w:type="dxa"/>
            <w:tcMar>
              <w:top w:w="70" w:type="dxa"/>
              <w:left w:w="90" w:type="dxa"/>
              <w:bottom w:w="70" w:type="dxa"/>
              <w:right w:w="90" w:type="dxa"/>
            </w:tcMar>
          </w:tcPr>
          <w:p w14:paraId="217D61DD">
            <w:r>
              <w:rPr>
                <w:rFonts w:ascii="Segoe UI" w:hAnsi="Segoe UI"/>
                <w:color w:val="222222"/>
                <w:sz w:val="15"/>
              </w:rPr>
              <w:t>Medium</w:t>
            </w:r>
          </w:p>
        </w:tc>
        <w:tc>
          <w:tcPr>
            <w:tcW w:w="2448" w:type="dxa"/>
            <w:tcMar>
              <w:top w:w="70" w:type="dxa"/>
              <w:left w:w="90" w:type="dxa"/>
              <w:bottom w:w="70" w:type="dxa"/>
              <w:right w:w="90" w:type="dxa"/>
            </w:tcMar>
          </w:tcPr>
          <w:p w14:paraId="2C79849D">
            <w:r>
              <w:rPr>
                <w:rFonts w:ascii="Segoe UI" w:hAnsi="Segoe UI"/>
                <w:color w:val="222222"/>
                <w:sz w:val="15"/>
              </w:rPr>
              <w:t>Medium</w:t>
            </w:r>
          </w:p>
        </w:tc>
        <w:tc>
          <w:tcPr>
            <w:tcW w:w="2448" w:type="dxa"/>
            <w:tcMar>
              <w:top w:w="70" w:type="dxa"/>
              <w:left w:w="90" w:type="dxa"/>
              <w:bottom w:w="70" w:type="dxa"/>
              <w:right w:w="90" w:type="dxa"/>
            </w:tcMar>
          </w:tcPr>
          <w:p w14:paraId="08364BE9">
            <w:r>
              <w:rPr>
                <w:rFonts w:ascii="Segoe UI" w:hAnsi="Segoe UI"/>
                <w:color w:val="222222"/>
                <w:sz w:val="15"/>
              </w:rPr>
              <w:t>Project Manager (Maheen) is cross-trained on Spring Boot and can implement assigned modules (MAG-11) independently</w:t>
            </w:r>
          </w:p>
        </w:tc>
      </w:tr>
      <w:tr w14:paraId="69540BCA">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19BCAFB1">
            <w:r>
              <w:rPr>
                <w:rFonts w:ascii="Segoe UI" w:hAnsi="Segoe UI"/>
                <w:color w:val="222222"/>
                <w:sz w:val="15"/>
              </w:rPr>
              <w:t>Frontend-backend integration issues at sprint boundaries</w:t>
            </w:r>
          </w:p>
        </w:tc>
        <w:tc>
          <w:tcPr>
            <w:tcW w:w="2448" w:type="dxa"/>
            <w:shd w:val="clear" w:color="auto" w:fill="FAF7F2"/>
            <w:tcMar>
              <w:top w:w="70" w:type="dxa"/>
              <w:left w:w="90" w:type="dxa"/>
              <w:bottom w:w="70" w:type="dxa"/>
              <w:right w:w="90" w:type="dxa"/>
            </w:tcMar>
          </w:tcPr>
          <w:p w14:paraId="507A7A50">
            <w:r>
              <w:rPr>
                <w:rFonts w:ascii="Segoe UI" w:hAnsi="Segoe UI"/>
                <w:color w:val="222222"/>
                <w:sz w:val="15"/>
              </w:rPr>
              <w:t>Medium</w:t>
            </w:r>
          </w:p>
        </w:tc>
        <w:tc>
          <w:tcPr>
            <w:tcW w:w="2448" w:type="dxa"/>
            <w:shd w:val="clear" w:color="auto" w:fill="FAF7F2"/>
            <w:tcMar>
              <w:top w:w="70" w:type="dxa"/>
              <w:left w:w="90" w:type="dxa"/>
              <w:bottom w:w="70" w:type="dxa"/>
              <w:right w:w="90" w:type="dxa"/>
            </w:tcMar>
          </w:tcPr>
          <w:p w14:paraId="575082FF">
            <w:r>
              <w:rPr>
                <w:rFonts w:ascii="Segoe UI" w:hAnsi="Segoe UI"/>
                <w:color w:val="222222"/>
                <w:sz w:val="15"/>
              </w:rPr>
              <w:t>Medium</w:t>
            </w:r>
          </w:p>
        </w:tc>
        <w:tc>
          <w:tcPr>
            <w:tcW w:w="2448" w:type="dxa"/>
            <w:shd w:val="clear" w:color="auto" w:fill="FAF7F2"/>
            <w:tcMar>
              <w:top w:w="70" w:type="dxa"/>
              <w:left w:w="90" w:type="dxa"/>
              <w:bottom w:w="70" w:type="dxa"/>
              <w:right w:w="90" w:type="dxa"/>
            </w:tcMar>
          </w:tcPr>
          <w:p w14:paraId="63E95243">
            <w:r>
              <w:rPr>
                <w:rFonts w:ascii="Segoe UI" w:hAnsi="Segoe UI"/>
                <w:color w:val="222222"/>
                <w:sz w:val="15"/>
              </w:rPr>
              <w:t>Schedule a mid-sprint integration checkpoint in each sprint; define API contracts (request/response shapes) before implementation begins</w:t>
            </w:r>
          </w:p>
        </w:tc>
      </w:tr>
      <w:tr w14:paraId="7032F737">
        <w:tblPrEx>
          <w:tblCellMar>
            <w:top w:w="0" w:type="dxa"/>
            <w:left w:w="108" w:type="dxa"/>
            <w:bottom w:w="0" w:type="dxa"/>
            <w:right w:w="108" w:type="dxa"/>
          </w:tblCellMar>
        </w:tblPrEx>
        <w:trPr>
          <w:jc w:val="center"/>
        </w:trPr>
        <w:tc>
          <w:tcPr>
            <w:tcW w:w="2448" w:type="dxa"/>
            <w:tcMar>
              <w:top w:w="70" w:type="dxa"/>
              <w:left w:w="90" w:type="dxa"/>
              <w:bottom w:w="70" w:type="dxa"/>
              <w:right w:w="90" w:type="dxa"/>
            </w:tcMar>
          </w:tcPr>
          <w:p w14:paraId="082A3C64">
            <w:r>
              <w:rPr>
                <w:rFonts w:ascii="Segoe UI" w:hAnsi="Segoe UI"/>
                <w:color w:val="222222"/>
                <w:sz w:val="15"/>
              </w:rPr>
              <w:t>MySQL schema changes after backend development starts</w:t>
            </w:r>
          </w:p>
        </w:tc>
        <w:tc>
          <w:tcPr>
            <w:tcW w:w="2448" w:type="dxa"/>
            <w:tcMar>
              <w:top w:w="70" w:type="dxa"/>
              <w:left w:w="90" w:type="dxa"/>
              <w:bottom w:w="70" w:type="dxa"/>
              <w:right w:w="90" w:type="dxa"/>
            </w:tcMar>
          </w:tcPr>
          <w:p w14:paraId="37B902AB">
            <w:r>
              <w:rPr>
                <w:rFonts w:ascii="Segoe UI" w:hAnsi="Segoe UI"/>
                <w:color w:val="222222"/>
                <w:sz w:val="15"/>
              </w:rPr>
              <w:t>Low</w:t>
            </w:r>
          </w:p>
        </w:tc>
        <w:tc>
          <w:tcPr>
            <w:tcW w:w="2448" w:type="dxa"/>
            <w:tcMar>
              <w:top w:w="70" w:type="dxa"/>
              <w:left w:w="90" w:type="dxa"/>
              <w:bottom w:w="70" w:type="dxa"/>
              <w:right w:w="90" w:type="dxa"/>
            </w:tcMar>
          </w:tcPr>
          <w:p w14:paraId="2DDDCB77">
            <w:r>
              <w:rPr>
                <w:rFonts w:ascii="Segoe UI" w:hAnsi="Segoe UI"/>
                <w:color w:val="222222"/>
                <w:sz w:val="15"/>
              </w:rPr>
              <w:t>High</w:t>
            </w:r>
          </w:p>
        </w:tc>
        <w:tc>
          <w:tcPr>
            <w:tcW w:w="2448" w:type="dxa"/>
            <w:tcMar>
              <w:top w:w="70" w:type="dxa"/>
              <w:left w:w="90" w:type="dxa"/>
              <w:bottom w:w="70" w:type="dxa"/>
              <w:right w:w="90" w:type="dxa"/>
            </w:tcMar>
          </w:tcPr>
          <w:p w14:paraId="02241384">
            <w:r>
              <w:rPr>
                <w:rFonts w:ascii="Segoe UI" w:hAnsi="Segoe UI"/>
                <w:color w:val="222222"/>
                <w:sz w:val="15"/>
              </w:rPr>
              <w:t>Freeze the schema at the end of Sprint 1; any post-freeze changes require a migration script and team-wide notification</w:t>
            </w:r>
          </w:p>
        </w:tc>
      </w:tr>
      <w:tr w14:paraId="53A7B751">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16B896FE">
            <w:r>
              <w:rPr>
                <w:rFonts w:ascii="Segoe UI" w:hAnsi="Segoe UI"/>
                <w:color w:val="222222"/>
                <w:sz w:val="15"/>
              </w:rPr>
              <w:t>Team member unavailability due to academic workload</w:t>
            </w:r>
          </w:p>
        </w:tc>
        <w:tc>
          <w:tcPr>
            <w:tcW w:w="2448" w:type="dxa"/>
            <w:shd w:val="clear" w:color="auto" w:fill="FAF7F2"/>
            <w:tcMar>
              <w:top w:w="70" w:type="dxa"/>
              <w:left w:w="90" w:type="dxa"/>
              <w:bottom w:w="70" w:type="dxa"/>
              <w:right w:w="90" w:type="dxa"/>
            </w:tcMar>
          </w:tcPr>
          <w:p w14:paraId="1A10FF41">
            <w:r>
              <w:rPr>
                <w:rFonts w:ascii="Segoe UI" w:hAnsi="Segoe UI"/>
                <w:color w:val="222222"/>
                <w:sz w:val="15"/>
              </w:rPr>
              <w:t>High</w:t>
            </w:r>
          </w:p>
        </w:tc>
        <w:tc>
          <w:tcPr>
            <w:tcW w:w="2448" w:type="dxa"/>
            <w:shd w:val="clear" w:color="auto" w:fill="FAF7F2"/>
            <w:tcMar>
              <w:top w:w="70" w:type="dxa"/>
              <w:left w:w="90" w:type="dxa"/>
              <w:bottom w:w="70" w:type="dxa"/>
              <w:right w:w="90" w:type="dxa"/>
            </w:tcMar>
          </w:tcPr>
          <w:p w14:paraId="1A4D9A6D">
            <w:r>
              <w:rPr>
                <w:rFonts w:ascii="Segoe UI" w:hAnsi="Segoe UI"/>
                <w:color w:val="222222"/>
                <w:sz w:val="15"/>
              </w:rPr>
              <w:t>Low</w:t>
            </w:r>
          </w:p>
        </w:tc>
        <w:tc>
          <w:tcPr>
            <w:tcW w:w="2448" w:type="dxa"/>
            <w:shd w:val="clear" w:color="auto" w:fill="FAF7F2"/>
            <w:tcMar>
              <w:top w:w="70" w:type="dxa"/>
              <w:left w:w="90" w:type="dxa"/>
              <w:bottom w:w="70" w:type="dxa"/>
              <w:right w:w="90" w:type="dxa"/>
            </w:tcMar>
          </w:tcPr>
          <w:p w14:paraId="4C9ECD00">
            <w:r>
              <w:rPr>
                <w:rFonts w:ascii="Segoe UI" w:hAnsi="Segoe UI"/>
                <w:color w:val="222222"/>
                <w:sz w:val="15"/>
              </w:rPr>
              <w:t>All tasks have documented acceptance criteria; any member can pick up a partially completed task with minimal onboarding</w:t>
            </w:r>
          </w:p>
        </w:tc>
      </w:tr>
      <w:tr w14:paraId="0AA383B8">
        <w:tblPrEx>
          <w:tblCellMar>
            <w:top w:w="0" w:type="dxa"/>
            <w:left w:w="108" w:type="dxa"/>
            <w:bottom w:w="0" w:type="dxa"/>
            <w:right w:w="108" w:type="dxa"/>
          </w:tblCellMar>
        </w:tblPrEx>
        <w:trPr>
          <w:jc w:val="center"/>
        </w:trPr>
        <w:tc>
          <w:tcPr>
            <w:tcW w:w="2448" w:type="dxa"/>
            <w:tcMar>
              <w:top w:w="70" w:type="dxa"/>
              <w:left w:w="90" w:type="dxa"/>
              <w:bottom w:w="70" w:type="dxa"/>
              <w:right w:w="90" w:type="dxa"/>
            </w:tcMar>
          </w:tcPr>
          <w:p w14:paraId="12B3B427">
            <w:r>
              <w:rPr>
                <w:rFonts w:ascii="Segoe UI" w:hAnsi="Segoe UI"/>
                <w:color w:val="222222"/>
                <w:sz w:val="15"/>
              </w:rPr>
              <w:t>Payment gateway scope creep</w:t>
            </w:r>
          </w:p>
        </w:tc>
        <w:tc>
          <w:tcPr>
            <w:tcW w:w="2448" w:type="dxa"/>
            <w:tcMar>
              <w:top w:w="70" w:type="dxa"/>
              <w:left w:w="90" w:type="dxa"/>
              <w:bottom w:w="70" w:type="dxa"/>
              <w:right w:w="90" w:type="dxa"/>
            </w:tcMar>
          </w:tcPr>
          <w:p w14:paraId="0494CD0D">
            <w:r>
              <w:rPr>
                <w:rFonts w:ascii="Segoe UI" w:hAnsi="Segoe UI"/>
                <w:color w:val="222222"/>
                <w:sz w:val="15"/>
              </w:rPr>
              <w:t>High</w:t>
            </w:r>
          </w:p>
        </w:tc>
        <w:tc>
          <w:tcPr>
            <w:tcW w:w="2448" w:type="dxa"/>
            <w:tcMar>
              <w:top w:w="70" w:type="dxa"/>
              <w:left w:w="90" w:type="dxa"/>
              <w:bottom w:w="70" w:type="dxa"/>
              <w:right w:w="90" w:type="dxa"/>
            </w:tcMar>
          </w:tcPr>
          <w:p w14:paraId="59376605">
            <w:r>
              <w:rPr>
                <w:rFonts w:ascii="Segoe UI" w:hAnsi="Segoe UI"/>
                <w:color w:val="222222"/>
                <w:sz w:val="15"/>
              </w:rPr>
              <w:t>Medium</w:t>
            </w:r>
          </w:p>
        </w:tc>
        <w:tc>
          <w:tcPr>
            <w:tcW w:w="2448" w:type="dxa"/>
            <w:tcMar>
              <w:top w:w="70" w:type="dxa"/>
              <w:left w:w="90" w:type="dxa"/>
              <w:bottom w:w="70" w:type="dxa"/>
              <w:right w:w="90" w:type="dxa"/>
            </w:tcMar>
          </w:tcPr>
          <w:p w14:paraId="7AD927CC">
            <w:r>
              <w:rPr>
                <w:rFonts w:ascii="Segoe UI" w:hAnsi="Segoe UI"/>
                <w:color w:val="222222"/>
                <w:sz w:val="15"/>
              </w:rPr>
              <w:t>Decoupled live banking gateways from MVP; engineered an interactive **Commercial Payment Sandbox Gateway** on `/vendors/new` and `/vendor/dashboard` allowing full evaluation of the monetization model without merchant fees</w:t>
            </w:r>
          </w:p>
        </w:tc>
      </w:tr>
      <w:tr w14:paraId="46B5814E">
        <w:tblPrEx>
          <w:tblCellMar>
            <w:top w:w="0" w:type="dxa"/>
            <w:left w:w="108" w:type="dxa"/>
            <w:bottom w:w="0" w:type="dxa"/>
            <w:right w:w="108" w:type="dxa"/>
          </w:tblCellMar>
        </w:tblPrEx>
        <w:trPr>
          <w:jc w:val="center"/>
        </w:trPr>
        <w:tc>
          <w:tcPr>
            <w:tcW w:w="2448" w:type="dxa"/>
            <w:shd w:val="clear" w:color="auto" w:fill="FAF7F2"/>
            <w:tcMar>
              <w:top w:w="70" w:type="dxa"/>
              <w:left w:w="90" w:type="dxa"/>
              <w:bottom w:w="70" w:type="dxa"/>
              <w:right w:w="90" w:type="dxa"/>
            </w:tcMar>
          </w:tcPr>
          <w:p w14:paraId="0D302E34">
            <w:r>
              <w:rPr>
                <w:rFonts w:ascii="Segoe UI" w:hAnsi="Segoe UI"/>
                <w:color w:val="222222"/>
                <w:sz w:val="15"/>
              </w:rPr>
              <w:t>Cross-tenant resource tampering (IDOR)</w:t>
            </w:r>
          </w:p>
        </w:tc>
        <w:tc>
          <w:tcPr>
            <w:tcW w:w="2448" w:type="dxa"/>
            <w:shd w:val="clear" w:color="auto" w:fill="FAF7F2"/>
            <w:tcMar>
              <w:top w:w="70" w:type="dxa"/>
              <w:left w:w="90" w:type="dxa"/>
              <w:bottom w:w="70" w:type="dxa"/>
              <w:right w:w="90" w:type="dxa"/>
            </w:tcMar>
          </w:tcPr>
          <w:p w14:paraId="3B103142">
            <w:r>
              <w:rPr>
                <w:rFonts w:ascii="Segoe UI" w:hAnsi="Segoe UI"/>
                <w:color w:val="222222"/>
                <w:sz w:val="15"/>
              </w:rPr>
              <w:t>Low</w:t>
            </w:r>
          </w:p>
        </w:tc>
        <w:tc>
          <w:tcPr>
            <w:tcW w:w="2448" w:type="dxa"/>
            <w:shd w:val="clear" w:color="auto" w:fill="FAF7F2"/>
            <w:tcMar>
              <w:top w:w="70" w:type="dxa"/>
              <w:left w:w="90" w:type="dxa"/>
              <w:bottom w:w="70" w:type="dxa"/>
              <w:right w:w="90" w:type="dxa"/>
            </w:tcMar>
          </w:tcPr>
          <w:p w14:paraId="5172F695">
            <w:r>
              <w:rPr>
                <w:rFonts w:ascii="Segoe UI" w:hAnsi="Segoe UI"/>
                <w:color w:val="222222"/>
                <w:sz w:val="15"/>
              </w:rPr>
              <w:t>High</w:t>
            </w:r>
          </w:p>
        </w:tc>
        <w:tc>
          <w:tcPr>
            <w:tcW w:w="2448" w:type="dxa"/>
            <w:shd w:val="clear" w:color="auto" w:fill="FAF7F2"/>
            <w:tcMar>
              <w:top w:w="70" w:type="dxa"/>
              <w:left w:w="90" w:type="dxa"/>
              <w:bottom w:w="70" w:type="dxa"/>
              <w:right w:w="90" w:type="dxa"/>
            </w:tcMar>
          </w:tcPr>
          <w:p w14:paraId="0B6153E3">
            <w:r>
              <w:rPr>
                <w:rFonts w:ascii="Segoe UI" w:hAnsi="Segoe UI"/>
                <w:color w:val="222222"/>
                <w:sz w:val="15"/>
              </w:rPr>
              <w:t>Enforced server-side principal verification across budget items, guest lists, and vendor profile endpoints in Spring Security; added unit tests proving 403 Forbidden denial</w:t>
            </w:r>
          </w:p>
        </w:tc>
      </w:tr>
      <w:tr w14:paraId="6ACE7F49">
        <w:tblPrEx>
          <w:tblCellMar>
            <w:top w:w="0" w:type="dxa"/>
            <w:left w:w="108" w:type="dxa"/>
            <w:bottom w:w="0" w:type="dxa"/>
            <w:right w:w="108" w:type="dxa"/>
          </w:tblCellMar>
        </w:tblPrEx>
        <w:trPr>
          <w:jc w:val="center"/>
        </w:trPr>
        <w:tc>
          <w:tcPr>
            <w:tcW w:w="2448" w:type="dxa"/>
            <w:tcMar>
              <w:top w:w="70" w:type="dxa"/>
              <w:left w:w="90" w:type="dxa"/>
              <w:bottom w:w="70" w:type="dxa"/>
              <w:right w:w="90" w:type="dxa"/>
            </w:tcMar>
          </w:tcPr>
          <w:p w14:paraId="41C7B958">
            <w:r>
              <w:rPr>
                <w:rFonts w:ascii="Segoe UI" w:hAnsi="Segoe UI"/>
                <w:color w:val="222222"/>
                <w:sz w:val="15"/>
              </w:rPr>
              <w:t>Deployment environment configuration drift</w:t>
            </w:r>
          </w:p>
        </w:tc>
        <w:tc>
          <w:tcPr>
            <w:tcW w:w="2448" w:type="dxa"/>
            <w:tcMar>
              <w:top w:w="70" w:type="dxa"/>
              <w:left w:w="90" w:type="dxa"/>
              <w:bottom w:w="70" w:type="dxa"/>
              <w:right w:w="90" w:type="dxa"/>
            </w:tcMar>
          </w:tcPr>
          <w:p w14:paraId="37A7A324">
            <w:r>
              <w:rPr>
                <w:rFonts w:ascii="Segoe UI" w:hAnsi="Segoe UI"/>
                <w:color w:val="222222"/>
                <w:sz w:val="15"/>
              </w:rPr>
              <w:t>Low</w:t>
            </w:r>
          </w:p>
        </w:tc>
        <w:tc>
          <w:tcPr>
            <w:tcW w:w="2448" w:type="dxa"/>
            <w:tcMar>
              <w:top w:w="70" w:type="dxa"/>
              <w:left w:w="90" w:type="dxa"/>
              <w:bottom w:w="70" w:type="dxa"/>
              <w:right w:w="90" w:type="dxa"/>
            </w:tcMar>
          </w:tcPr>
          <w:p w14:paraId="0F2C5257">
            <w:r>
              <w:rPr>
                <w:rFonts w:ascii="Segoe UI" w:hAnsi="Segoe UI"/>
                <w:color w:val="222222"/>
                <w:sz w:val="15"/>
              </w:rPr>
              <w:t>Medium</w:t>
            </w:r>
          </w:p>
        </w:tc>
        <w:tc>
          <w:tcPr>
            <w:tcW w:w="2448" w:type="dxa"/>
            <w:tcMar>
              <w:top w:w="70" w:type="dxa"/>
              <w:left w:w="90" w:type="dxa"/>
              <w:bottom w:w="70" w:type="dxa"/>
              <w:right w:w="90" w:type="dxa"/>
            </w:tcMar>
          </w:tcPr>
          <w:p w14:paraId="52F8B811">
            <w:r>
              <w:rPr>
                <w:rFonts w:ascii="Segoe UI" w:hAnsi="Segoe UI"/>
                <w:color w:val="222222"/>
                <w:sz w:val="15"/>
              </w:rPr>
              <w:t>Use Spring profiles (`application-local.properties`, `application-prod.properties`), automated startup seeding (`TestAccountInitializer`), and document all config in README</w:t>
            </w:r>
          </w:p>
        </w:tc>
      </w:tr>
    </w:tbl>
    <w:p w14:paraId="4B96AC8C">
      <w:pPr>
        <w:spacing w:after="80"/>
      </w:pPr>
    </w:p>
    <w:p w14:paraId="2AB5E28E">
      <w:pPr>
        <w:spacing w:before="120" w:after="120"/>
      </w:pPr>
      <w:r>
        <w:rPr>
          <w:color w:val="EEDDE0"/>
        </w:rPr>
        <w:t>__________________________________________________________________________</w:t>
      </w:r>
    </w:p>
    <w:p w14:paraId="5F2AD81F">
      <w:pPr>
        <w:spacing w:before="240" w:after="80"/>
      </w:pPr>
      <w:r>
        <w:rPr>
          <w:rFonts w:ascii="Playfair Display" w:hAnsi="Playfair Display"/>
          <w:b/>
          <w:color w:val="721F3A"/>
          <w:sz w:val="30"/>
        </w:rPr>
        <w:t>7. Quality Assurance Strategy</w:t>
      </w:r>
    </w:p>
    <w:p w14:paraId="6F99A822">
      <w:pPr>
        <w:spacing w:after="80"/>
      </w:pPr>
      <w:r>
        <w:rPr>
          <w:rFonts w:ascii="Segoe UI" w:hAnsi="Segoe UI"/>
          <w:color w:val="222222"/>
          <w:sz w:val="18"/>
        </w:rPr>
        <w:t>Quality is integrated throughout the development lifecycle rather than deferred to a final testing phase.</w:t>
      </w:r>
    </w:p>
    <w:p w14:paraId="1BF15C18">
      <w:pPr>
        <w:pStyle w:val="23"/>
        <w:spacing w:after="40"/>
      </w:pPr>
      <w:r>
        <w:rPr>
          <w:rFonts w:ascii="Segoe UI" w:hAnsi="Segoe UI"/>
          <w:b/>
          <w:color w:val="222222"/>
          <w:sz w:val="18"/>
        </w:rPr>
        <w:t>Unit Testing:</w:t>
      </w:r>
      <w:r>
        <w:rPr>
          <w:rFonts w:ascii="Segoe UI" w:hAnsi="Segoe UI"/>
          <w:color w:val="222222"/>
          <w:sz w:val="18"/>
        </w:rPr>
        <w:t xml:space="preserve"> Backend developers write JUnit 5 unit tests for all service-layer classes. Frontend components are manually verified during development with a checklist-based approach.</w:t>
      </w:r>
    </w:p>
    <w:p w14:paraId="3990A717">
      <w:pPr>
        <w:pStyle w:val="23"/>
        <w:spacing w:after="40"/>
      </w:pPr>
      <w:r>
        <w:rPr>
          <w:rFonts w:ascii="Segoe UI" w:hAnsi="Segoe UI"/>
          <w:b/>
          <w:color w:val="222222"/>
          <w:sz w:val="18"/>
        </w:rPr>
        <w:t>Integration Testing:</w:t>
      </w:r>
      <w:r>
        <w:rPr>
          <w:rFonts w:ascii="Segoe UI" w:hAnsi="Segoe UI"/>
          <w:color w:val="222222"/>
          <w:sz w:val="18"/>
        </w:rPr>
        <w:t xml:space="preserve"> Spring Boot integration tests (`@SpringBootTest`) validate controller endpoints against an in-memory database. Frontend-to-backend API contracts are verified with Postman collections maintained alongside the codebase.</w:t>
      </w:r>
    </w:p>
    <w:p w14:paraId="7A32B998">
      <w:pPr>
        <w:pStyle w:val="23"/>
        <w:spacing w:after="40"/>
      </w:pPr>
      <w:r>
        <w:rPr>
          <w:rFonts w:ascii="Segoe UI" w:hAnsi="Segoe UI"/>
          <w:b/>
          <w:color w:val="222222"/>
          <w:sz w:val="18"/>
        </w:rPr>
        <w:t>System Testing:</w:t>
      </w:r>
      <w:r>
        <w:rPr>
          <w:rFonts w:ascii="Segoe UI" w:hAnsi="Segoe UI"/>
          <w:color w:val="222222"/>
          <w:sz w:val="18"/>
        </w:rPr>
        <w:t xml:space="preserve"> The QA Engineer (Ruchira) executes a structured system test plan during Sprint 3, covering functional correctness, cross-browser compatibility, responsive design behavior, and error handling. All defects are logged in Jira with severity classification (Critical, Major, Minor, Cosmetic), reproduction steps, expected versus actual behavior, and environment details.</w:t>
      </w:r>
    </w:p>
    <w:p w14:paraId="55F0E6C7">
      <w:pPr>
        <w:pStyle w:val="23"/>
        <w:spacing w:after="40"/>
      </w:pPr>
      <w:r>
        <w:rPr>
          <w:rFonts w:ascii="Segoe UI" w:hAnsi="Segoe UI"/>
          <w:b/>
          <w:color w:val="222222"/>
          <w:sz w:val="18"/>
        </w:rPr>
        <w:t>Defect Management:</w:t>
      </w:r>
      <w:r>
        <w:rPr>
          <w:rFonts w:ascii="Segoe UI" w:hAnsi="Segoe UI"/>
          <w:color w:val="222222"/>
          <w:sz w:val="18"/>
        </w:rPr>
        <w:t xml:space="preserve"> Resolved defects are assigned back to the QA Engineer for retesting and closure. The defect register is reviewed during each sprint retrospective to identify recurring patterns and process improvements.</w:t>
      </w:r>
    </w:p>
    <w:p w14:paraId="42C1F4F8">
      <w:pPr>
        <w:spacing w:before="120" w:after="120"/>
      </w:pPr>
      <w:r>
        <w:rPr>
          <w:color w:val="EEDDE0"/>
        </w:rPr>
        <w:t>__________________________________________________________________________</w:t>
      </w:r>
    </w:p>
    <w:p w14:paraId="3D75A919">
      <w:pPr>
        <w:spacing w:after="80"/>
      </w:pPr>
      <w:r>
        <w:rPr>
          <w:rFonts w:ascii="Segoe UI" w:hAnsi="Segoe UI"/>
          <w:color w:val="222222"/>
          <w:sz w:val="18"/>
        </w:rPr>
        <w:t>*This Project Management Plan is a living document. It will be reviewed and updated at the conclusion of each sprint to reflect actual progress, revised estimates, and any changes to team allocation or project scope.*</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Playfair Display">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692F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5386</Words>
  <Characters>33126</Characters>
  <Lines>0</Lines>
  <Paragraphs>0</Paragraphs>
  <TotalTime>2</TotalTime>
  <ScaleCrop>false</ScaleCrop>
  <LinksUpToDate>false</LinksUpToDate>
  <CharactersWithSpaces>37789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Maheen</cp:lastModifiedBy>
  <dcterms:modified xsi:type="dcterms:W3CDTF">2026-09-04T18:33:23Z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eyJoZGlkIjoiYjQ1MmM1ZTllNWNhODkwYjM3MjdlZjgzNTFkNTdiZWUiLCJ1c2VySWQiOiI1MjQwNDYyOTk5MjQ1In0=</vt:lpwstr>
  </property>
  <property fmtid="{D5CDD505-2E9C-101B-9397-08002B2CF9AE}" pid="3" name="KSOProductBuildVer">
    <vt:lpwstr>1033-12.1.0.28485</vt:lpwstr>
  </property>
  <property fmtid="{D5CDD505-2E9C-101B-9397-08002B2CF9AE}" pid="4" name="ICV">
    <vt:lpwstr>0A56661F7F2A44C58A53578269ECBB9A_12</vt:lpwstr>
  </property>
</Properties>
</file>